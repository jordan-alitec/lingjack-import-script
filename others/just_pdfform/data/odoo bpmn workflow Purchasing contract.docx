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"/>
        <w:ind w:left="7" w:right="0" w:firstLine="0"/>
        <w:jc w:val="center"/>
        <w:rPr>
          <w:rFonts w:ascii="宋体"/>
          <w:b/>
          <w:sz w:val="45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415290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65.6pt;margin-top:32.7pt;height:0.1pt;width:504pt;mso-position-horizontal-relative:page;mso-wrap-distance-bottom:0pt;mso-wrap-distance-top:0pt;z-index:-251649024;mso-width-relative:page;mso-height-relative:page;" filled="f" stroked="t" coordsize="6400800,1" o:gfxdata="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0V+c7XAAAACgEAAA8AAAAAAAAAAQAg&#10;AAAAIgAAAGRycy9kb3ducmV2LnhtbFBLAQIUABQAAAAIAIdO4kB/xViJDwIAAHoEAAAOAAAAAAAA&#10;AAEAIAAAACYBAABkcnMvZTJvRG9jLnhtbFBLBQYAAAAABgAGAFkBAACnBQAAAAA=&#10;" path="m0,0l6400800,0e">
                <v:fill on="f" focussize="0,0"/>
                <v:stroke weight="0.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宋体"/>
          <w:b/>
          <w:spacing w:val="-6"/>
          <w:sz w:val="45"/>
        </w:rPr>
        <w:t>Purchasing</w:t>
      </w:r>
      <w:r>
        <w:rPr>
          <w:rFonts w:ascii="宋体"/>
          <w:b/>
          <w:spacing w:val="-43"/>
          <w:sz w:val="45"/>
        </w:rPr>
        <w:t xml:space="preserve"> </w:t>
      </w:r>
      <w:r>
        <w:rPr>
          <w:rFonts w:ascii="宋体"/>
          <w:b/>
          <w:spacing w:val="-2"/>
          <w:sz w:val="45"/>
        </w:rPr>
        <w:t>contract</w:t>
      </w:r>
    </w:p>
    <w:p>
      <w:pPr>
        <w:pStyle w:val="8"/>
        <w:spacing w:before="524"/>
        <w:rPr>
          <w:rFonts w:ascii="宋体"/>
          <w:b/>
          <w:sz w:val="45"/>
        </w:rPr>
      </w:pPr>
    </w:p>
    <w:p>
      <w:pPr>
        <w:tabs>
          <w:tab w:val="left" w:pos="5537"/>
        </w:tabs>
        <w:spacing w:before="0"/>
        <w:ind w:left="372" w:right="0" w:firstLine="0"/>
        <w:jc w:val="left"/>
        <w:rPr>
          <w:rFonts w:ascii="微软雅黑"/>
          <w:sz w:val="24"/>
        </w:rPr>
      </w:pPr>
      <w:r>
        <w:rPr>
          <w:rFonts w:ascii="微软雅黑"/>
          <w:color w:val="171B1F"/>
          <w:sz w:val="24"/>
        </w:rPr>
        <w:t>Party</w:t>
      </w:r>
      <w:r>
        <w:rPr>
          <w:rFonts w:ascii="微软雅黑"/>
          <w:color w:val="171B1F"/>
          <w:spacing w:val="-6"/>
          <w:sz w:val="24"/>
        </w:rPr>
        <w:t xml:space="preserve"> </w:t>
      </w:r>
      <w:r>
        <w:rPr>
          <w:rFonts w:ascii="微软雅黑"/>
          <w:color w:val="171B1F"/>
          <w:spacing w:val="-5"/>
          <w:sz w:val="24"/>
        </w:rPr>
        <w:t>A:</w:t>
      </w:r>
      <w:r>
        <w:rPr>
          <w:rFonts w:ascii="微软雅黑"/>
          <w:color w:val="171B1F"/>
          <w:sz w:val="24"/>
        </w:rPr>
        <w:tab/>
      </w:r>
      <w:r>
        <w:rPr>
          <w:rFonts w:ascii="微软雅黑"/>
          <w:color w:val="171B1F"/>
          <w:sz w:val="24"/>
        </w:rPr>
        <w:t>Party</w:t>
      </w:r>
      <w:r>
        <w:rPr>
          <w:rFonts w:ascii="微软雅黑"/>
          <w:color w:val="171B1F"/>
          <w:spacing w:val="-8"/>
          <w:sz w:val="24"/>
        </w:rPr>
        <w:t xml:space="preserve"> </w:t>
      </w:r>
      <w:r>
        <w:rPr>
          <w:rFonts w:ascii="微软雅黑"/>
          <w:color w:val="171B1F"/>
          <w:spacing w:val="-5"/>
          <w:sz w:val="24"/>
        </w:rPr>
        <w:t>B:</w:t>
      </w: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spacing w:before="101"/>
        <w:rPr>
          <w:rFonts w:ascii="微软雅黑"/>
          <w:sz w:val="20"/>
        </w:rPr>
      </w:pPr>
    </w:p>
    <w:tbl>
      <w:tblPr>
        <w:tblStyle w:val="7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1"/>
        <w:gridCol w:w="73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261" w:type="dxa"/>
          </w:tcPr>
          <w:p>
            <w:pPr>
              <w:pStyle w:val="11"/>
              <w:spacing w:before="29" w:line="360" w:lineRule="exact"/>
              <w:ind w:right="84"/>
              <w:jc w:val="right"/>
              <w:rPr>
                <w:rFonts w:ascii="微软雅黑"/>
                <w:sz w:val="24"/>
              </w:rPr>
            </w:pPr>
            <w:r>
              <w:rPr>
                <w:rFonts w:ascii="微软雅黑"/>
                <w:color w:val="171B1F"/>
                <w:sz w:val="24"/>
              </w:rPr>
              <w:t>Name of</w:t>
            </w:r>
            <w:r>
              <w:rPr>
                <w:rFonts w:ascii="微软雅黑"/>
                <w:color w:val="171B1F"/>
                <w:spacing w:val="-4"/>
                <w:sz w:val="24"/>
              </w:rPr>
              <w:t xml:space="preserve"> </w:t>
            </w:r>
            <w:r>
              <w:rPr>
                <w:rFonts w:ascii="微软雅黑"/>
                <w:color w:val="171B1F"/>
                <w:spacing w:val="-2"/>
                <w:sz w:val="24"/>
              </w:rPr>
              <w:t>Commodity</w:t>
            </w:r>
          </w:p>
        </w:tc>
        <w:tc>
          <w:tcPr>
            <w:tcW w:w="7315" w:type="dxa"/>
          </w:tcPr>
          <w:p>
            <w:pPr>
              <w:pStyle w:val="11"/>
              <w:spacing w:line="313" w:lineRule="exact"/>
              <w:ind w:left="112"/>
              <w:rPr>
                <w:sz w:val="27"/>
              </w:rPr>
            </w:pPr>
            <w:r>
              <w:rPr>
                <w:color w:val="171B1F"/>
                <w:spacing w:val="-2"/>
                <w:sz w:val="27"/>
              </w:rPr>
              <w:t>ODOO</w:t>
            </w:r>
            <w:r>
              <w:rPr>
                <w:color w:val="171B1F"/>
                <w:spacing w:val="-7"/>
                <w:sz w:val="27"/>
              </w:rPr>
              <w:t xml:space="preserve"> </w:t>
            </w:r>
            <w:r>
              <w:rPr>
                <w:color w:val="171B1F"/>
                <w:spacing w:val="-2"/>
                <w:sz w:val="27"/>
              </w:rPr>
              <w:t>BPMN</w:t>
            </w:r>
            <w:r>
              <w:rPr>
                <w:color w:val="171B1F"/>
                <w:spacing w:val="-8"/>
                <w:sz w:val="27"/>
              </w:rPr>
              <w:t xml:space="preserve"> </w:t>
            </w:r>
            <w:r>
              <w:rPr>
                <w:color w:val="171B1F"/>
                <w:spacing w:val="-2"/>
                <w:sz w:val="27"/>
              </w:rPr>
              <w:t>Workflow</w:t>
            </w:r>
            <w:r>
              <w:rPr>
                <w:color w:val="171B1F"/>
                <w:spacing w:val="-5"/>
                <w:sz w:val="27"/>
              </w:rPr>
              <w:t xml:space="preserve"> </w:t>
            </w:r>
            <w:r>
              <w:rPr>
                <w:color w:val="171B1F"/>
                <w:spacing w:val="-2"/>
                <w:sz w:val="27"/>
              </w:rPr>
              <w:t>Package</w:t>
            </w:r>
            <w:r>
              <w:rPr>
                <w:color w:val="171B1F"/>
                <w:spacing w:val="-5"/>
                <w:sz w:val="27"/>
              </w:rPr>
              <w:t xml:space="preserve"> 2.0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261" w:type="dxa"/>
          </w:tcPr>
          <w:p>
            <w:pPr>
              <w:pStyle w:val="11"/>
              <w:spacing w:before="29" w:line="361" w:lineRule="exact"/>
              <w:ind w:right="84"/>
              <w:jc w:val="right"/>
              <w:rPr>
                <w:rFonts w:ascii="微软雅黑"/>
                <w:sz w:val="24"/>
              </w:rPr>
            </w:pPr>
            <w:r>
              <w:rPr>
                <w:rFonts w:ascii="微软雅黑"/>
                <w:color w:val="171B1F"/>
                <w:spacing w:val="-2"/>
                <w:sz w:val="24"/>
              </w:rPr>
              <w:t>Specifications</w:t>
            </w:r>
          </w:p>
        </w:tc>
        <w:tc>
          <w:tcPr>
            <w:tcW w:w="7315" w:type="dxa"/>
          </w:tcPr>
          <w:p>
            <w:pPr>
              <w:pStyle w:val="11"/>
              <w:spacing w:before="1"/>
              <w:ind w:left="112"/>
              <w:rPr>
                <w:sz w:val="27"/>
              </w:rPr>
            </w:pPr>
            <w:r>
              <w:rPr>
                <w:color w:val="171B1F"/>
                <w:sz w:val="27"/>
              </w:rPr>
              <w:t>For</w:t>
            </w:r>
            <w:r>
              <w:rPr>
                <w:color w:val="171B1F"/>
                <w:spacing w:val="-14"/>
                <w:sz w:val="27"/>
              </w:rPr>
              <w:t xml:space="preserve"> </w:t>
            </w:r>
            <w:r>
              <w:rPr>
                <w:color w:val="171B1F"/>
                <w:sz w:val="27"/>
              </w:rPr>
              <w:t>odoo</w:t>
            </w:r>
            <w:r>
              <w:rPr>
                <w:color w:val="171B1F"/>
                <w:spacing w:val="-8"/>
                <w:sz w:val="27"/>
              </w:rPr>
              <w:t xml:space="preserve"> </w:t>
            </w:r>
            <w:r>
              <w:rPr>
                <w:color w:val="171B1F"/>
                <w:spacing w:val="-5"/>
                <w:sz w:val="27"/>
              </w:rPr>
              <w:t>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261" w:type="dxa"/>
          </w:tcPr>
          <w:p>
            <w:pPr>
              <w:pStyle w:val="11"/>
              <w:spacing w:before="28" w:line="363" w:lineRule="exact"/>
              <w:ind w:right="84"/>
              <w:jc w:val="right"/>
              <w:rPr>
                <w:rFonts w:ascii="微软雅黑"/>
                <w:sz w:val="24"/>
              </w:rPr>
            </w:pPr>
            <w:r>
              <w:rPr>
                <w:rFonts w:ascii="微软雅黑"/>
                <w:color w:val="171B1F"/>
                <w:sz w:val="24"/>
              </w:rPr>
              <w:t>amount</w:t>
            </w:r>
            <w:r>
              <w:rPr>
                <w:rFonts w:ascii="微软雅黑"/>
                <w:color w:val="171B1F"/>
                <w:spacing w:val="-4"/>
                <w:sz w:val="24"/>
              </w:rPr>
              <w:t xml:space="preserve"> </w:t>
            </w:r>
            <w:r>
              <w:rPr>
                <w:rFonts w:ascii="微软雅黑"/>
                <w:color w:val="171B1F"/>
                <w:sz w:val="24"/>
              </w:rPr>
              <w:t>of</w:t>
            </w:r>
            <w:r>
              <w:rPr>
                <w:rFonts w:ascii="微软雅黑"/>
                <w:color w:val="171B1F"/>
                <w:spacing w:val="-1"/>
                <w:sz w:val="24"/>
              </w:rPr>
              <w:t xml:space="preserve"> </w:t>
            </w:r>
            <w:r>
              <w:rPr>
                <w:rFonts w:ascii="微软雅黑"/>
                <w:color w:val="171B1F"/>
                <w:spacing w:val="-2"/>
                <w:sz w:val="24"/>
              </w:rPr>
              <w:t>contract</w:t>
            </w:r>
          </w:p>
        </w:tc>
        <w:tc>
          <w:tcPr>
            <w:tcW w:w="7315" w:type="dxa"/>
          </w:tcPr>
          <w:p>
            <w:pPr>
              <w:pStyle w:val="11"/>
              <w:ind w:left="112"/>
              <w:rPr>
                <w:sz w:val="27"/>
              </w:rPr>
            </w:pPr>
            <w:r>
              <w:rPr>
                <w:color w:val="171B1F"/>
                <w:sz w:val="27"/>
              </w:rPr>
              <w:t>USD:</w:t>
            </w:r>
            <w:r>
              <w:rPr>
                <w:color w:val="171B1F"/>
                <w:spacing w:val="-13"/>
                <w:sz w:val="27"/>
              </w:rPr>
              <w:t xml:space="preserve"> </w:t>
            </w:r>
            <w:r>
              <w:rPr>
                <w:color w:val="171B1F"/>
                <w:spacing w:val="-2"/>
                <w:sz w:val="27"/>
              </w:rPr>
              <w:t>$6000.00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3261" w:type="dxa"/>
          </w:tcPr>
          <w:p>
            <w:pPr>
              <w:pStyle w:val="11"/>
              <w:spacing w:before="29" w:line="362" w:lineRule="exact"/>
              <w:ind w:right="87"/>
              <w:jc w:val="right"/>
              <w:rPr>
                <w:rFonts w:ascii="微软雅黑"/>
                <w:sz w:val="24"/>
              </w:rPr>
            </w:pPr>
            <w:r>
              <w:rPr>
                <w:rFonts w:ascii="微软雅黑"/>
                <w:color w:val="171B1F"/>
                <w:spacing w:val="-2"/>
                <w:sz w:val="24"/>
              </w:rPr>
              <w:t>Service</w:t>
            </w:r>
          </w:p>
        </w:tc>
        <w:tc>
          <w:tcPr>
            <w:tcW w:w="7315" w:type="dxa"/>
          </w:tcPr>
          <w:p>
            <w:pPr>
              <w:pStyle w:val="11"/>
              <w:spacing w:line="313" w:lineRule="exact"/>
              <w:ind w:left="112"/>
              <w:rPr>
                <w:sz w:val="27"/>
              </w:rPr>
            </w:pPr>
            <w:r>
              <w:rPr>
                <w:color w:val="171B1F"/>
                <w:sz w:val="27"/>
              </w:rPr>
              <w:t>maintenance</w:t>
            </w:r>
            <w:r>
              <w:rPr>
                <w:color w:val="171B1F"/>
                <w:spacing w:val="-15"/>
                <w:sz w:val="27"/>
              </w:rPr>
              <w:t xml:space="preserve"> </w:t>
            </w:r>
            <w:r>
              <w:rPr>
                <w:color w:val="171B1F"/>
                <w:sz w:val="27"/>
              </w:rPr>
              <w:t>for</w:t>
            </w:r>
            <w:r>
              <w:rPr>
                <w:color w:val="171B1F"/>
                <w:spacing w:val="-14"/>
                <w:sz w:val="27"/>
              </w:rPr>
              <w:t xml:space="preserve"> </w:t>
            </w:r>
            <w:r>
              <w:rPr>
                <w:color w:val="171B1F"/>
                <w:sz w:val="27"/>
              </w:rPr>
              <w:t>12</w:t>
            </w:r>
            <w:r>
              <w:rPr>
                <w:color w:val="171B1F"/>
                <w:spacing w:val="-14"/>
                <w:sz w:val="27"/>
              </w:rPr>
              <w:t xml:space="preserve"> </w:t>
            </w:r>
            <w:r>
              <w:rPr>
                <w:color w:val="171B1F"/>
                <w:spacing w:val="-2"/>
                <w:sz w:val="27"/>
              </w:rPr>
              <w:t>months</w:t>
            </w:r>
          </w:p>
        </w:tc>
      </w:tr>
    </w:tbl>
    <w:p>
      <w:pPr>
        <w:pStyle w:val="8"/>
        <w:spacing w:before="395"/>
        <w:rPr>
          <w:rFonts w:ascii="微软雅黑"/>
          <w:sz w:val="25"/>
        </w:rPr>
      </w:pPr>
    </w:p>
    <w:p>
      <w:pPr>
        <w:spacing w:before="0"/>
        <w:ind w:left="1380" w:right="0" w:firstLine="0"/>
        <w:jc w:val="left"/>
        <w:rPr>
          <w:rFonts w:ascii="微软雅黑"/>
          <w:sz w:val="25"/>
        </w:rPr>
      </w:pPr>
      <w:r>
        <w:rPr>
          <w:rFonts w:ascii="微软雅黑"/>
          <w:sz w:val="25"/>
        </w:rPr>
        <w:t>In</w:t>
      </w:r>
      <w:r>
        <w:rPr>
          <w:rFonts w:ascii="微软雅黑"/>
          <w:spacing w:val="-1"/>
          <w:sz w:val="25"/>
        </w:rPr>
        <w:t xml:space="preserve"> </w:t>
      </w:r>
      <w:r>
        <w:rPr>
          <w:rFonts w:ascii="微软雅黑"/>
          <w:sz w:val="25"/>
        </w:rPr>
        <w:t>the</w:t>
      </w:r>
      <w:r>
        <w:rPr>
          <w:rFonts w:ascii="微软雅黑"/>
          <w:spacing w:val="7"/>
          <w:sz w:val="25"/>
        </w:rPr>
        <w:t xml:space="preserve"> </w:t>
      </w:r>
      <w:r>
        <w:rPr>
          <w:rFonts w:ascii="微软雅黑"/>
          <w:sz w:val="25"/>
        </w:rPr>
        <w:t>above</w:t>
      </w:r>
      <w:r>
        <w:rPr>
          <w:rFonts w:ascii="微软雅黑"/>
          <w:spacing w:val="7"/>
          <w:sz w:val="25"/>
        </w:rPr>
        <w:t xml:space="preserve"> </w:t>
      </w:r>
      <w:r>
        <w:rPr>
          <w:rFonts w:ascii="微软雅黑"/>
          <w:sz w:val="25"/>
        </w:rPr>
        <w:t>ODOO</w:t>
      </w:r>
      <w:r>
        <w:rPr>
          <w:rFonts w:ascii="微软雅黑"/>
          <w:spacing w:val="1"/>
          <w:sz w:val="25"/>
        </w:rPr>
        <w:t xml:space="preserve"> </w:t>
      </w:r>
      <w:r>
        <w:rPr>
          <w:rFonts w:ascii="微软雅黑"/>
          <w:sz w:val="25"/>
        </w:rPr>
        <w:t>BPMN Workflow</w:t>
      </w:r>
      <w:r>
        <w:rPr>
          <w:rFonts w:ascii="微软雅黑"/>
          <w:spacing w:val="5"/>
          <w:sz w:val="25"/>
        </w:rPr>
        <w:t xml:space="preserve"> </w:t>
      </w:r>
      <w:r>
        <w:rPr>
          <w:rFonts w:ascii="微软雅黑"/>
          <w:sz w:val="25"/>
        </w:rPr>
        <w:t>Package</w:t>
      </w:r>
      <w:r>
        <w:rPr>
          <w:rFonts w:ascii="微软雅黑"/>
          <w:spacing w:val="7"/>
          <w:sz w:val="25"/>
        </w:rPr>
        <w:t xml:space="preserve"> </w:t>
      </w:r>
      <w:r>
        <w:rPr>
          <w:rFonts w:ascii="微软雅黑"/>
          <w:sz w:val="25"/>
        </w:rPr>
        <w:t>purchase</w:t>
      </w:r>
      <w:r>
        <w:rPr>
          <w:rFonts w:ascii="微软雅黑"/>
          <w:spacing w:val="10"/>
          <w:sz w:val="25"/>
        </w:rPr>
        <w:t xml:space="preserve"> </w:t>
      </w:r>
      <w:r>
        <w:rPr>
          <w:rFonts w:ascii="微软雅黑"/>
          <w:spacing w:val="-2"/>
          <w:sz w:val="25"/>
        </w:rPr>
        <w:t>contract</w:t>
      </w:r>
    </w:p>
    <w:p>
      <w:pPr>
        <w:spacing w:before="185" w:line="216" w:lineRule="auto"/>
        <w:ind w:left="874" w:right="0" w:firstLine="504"/>
        <w:jc w:val="left"/>
        <w:rPr>
          <w:rFonts w:ascii="微软雅黑"/>
          <w:sz w:val="25"/>
        </w:rPr>
      </w:pPr>
      <w:r>
        <w:rPr>
          <w:rFonts w:ascii="微软雅黑"/>
          <w:sz w:val="25"/>
        </w:rPr>
        <w:t>For</w:t>
      </w:r>
      <w:r>
        <w:rPr>
          <w:rFonts w:ascii="微软雅黑"/>
          <w:spacing w:val="-2"/>
          <w:sz w:val="25"/>
        </w:rPr>
        <w:t xml:space="preserve"> </w:t>
      </w:r>
      <w:r>
        <w:rPr>
          <w:rFonts w:ascii="微软雅黑"/>
          <w:sz w:val="25"/>
        </w:rPr>
        <w:t>Party</w:t>
      </w:r>
      <w:r>
        <w:rPr>
          <w:rFonts w:ascii="微软雅黑"/>
          <w:spacing w:val="-2"/>
          <w:sz w:val="25"/>
        </w:rPr>
        <w:t xml:space="preserve"> </w:t>
      </w:r>
      <w:r>
        <w:rPr>
          <w:rFonts w:ascii="微软雅黑"/>
          <w:sz w:val="25"/>
        </w:rPr>
        <w:t>A</w:t>
      </w:r>
      <w:r>
        <w:rPr>
          <w:rFonts w:ascii="微软雅黑"/>
          <w:spacing w:val="-3"/>
          <w:sz w:val="25"/>
        </w:rPr>
        <w:t xml:space="preserve"> </w:t>
      </w:r>
      <w:r>
        <w:rPr>
          <w:rFonts w:ascii="微软雅黑"/>
          <w:sz w:val="25"/>
        </w:rPr>
        <w:t>(here</w:t>
      </w:r>
      <w:r>
        <w:rPr>
          <w:rFonts w:ascii="微软雅黑"/>
          <w:spacing w:val="-5"/>
          <w:sz w:val="25"/>
        </w:rPr>
        <w:t xml:space="preserve"> </w:t>
      </w:r>
      <w:r>
        <w:rPr>
          <w:rFonts w:ascii="微软雅黑"/>
          <w:sz w:val="25"/>
        </w:rPr>
        <w:t>in</w:t>
      </w:r>
      <w:r>
        <w:rPr>
          <w:rFonts w:ascii="微软雅黑"/>
          <w:spacing w:val="-3"/>
          <w:sz w:val="25"/>
        </w:rPr>
        <w:t xml:space="preserve"> </w:t>
      </w:r>
      <w:r>
        <w:rPr>
          <w:rFonts w:ascii="微软雅黑"/>
          <w:sz w:val="25"/>
        </w:rPr>
        <w:t>after</w:t>
      </w:r>
      <w:r>
        <w:rPr>
          <w:rFonts w:ascii="微软雅黑"/>
          <w:spacing w:val="-1"/>
          <w:sz w:val="25"/>
        </w:rPr>
        <w:t xml:space="preserve"> </w:t>
      </w:r>
      <w:r>
        <w:rPr>
          <w:rFonts w:ascii="微软雅黑"/>
          <w:sz w:val="25"/>
        </w:rPr>
        <w:t>referred</w:t>
      </w:r>
      <w:r>
        <w:rPr>
          <w:rFonts w:ascii="微软雅黑"/>
          <w:spacing w:val="-4"/>
          <w:sz w:val="25"/>
        </w:rPr>
        <w:t xml:space="preserve"> </w:t>
      </w:r>
      <w:r>
        <w:rPr>
          <w:rFonts w:ascii="微软雅黑"/>
          <w:sz w:val="25"/>
        </w:rPr>
        <w:t>to</w:t>
      </w:r>
      <w:r>
        <w:rPr>
          <w:rFonts w:ascii="微软雅黑"/>
          <w:spacing w:val="-3"/>
          <w:sz w:val="25"/>
        </w:rPr>
        <w:t xml:space="preserve"> </w:t>
      </w:r>
      <w:r>
        <w:rPr>
          <w:rFonts w:ascii="微软雅黑"/>
          <w:sz w:val="25"/>
        </w:rPr>
        <w:t>as Party</w:t>
      </w:r>
      <w:r>
        <w:rPr>
          <w:rFonts w:ascii="微软雅黑"/>
          <w:spacing w:val="-2"/>
          <w:sz w:val="25"/>
        </w:rPr>
        <w:t xml:space="preserve"> </w:t>
      </w:r>
      <w:r>
        <w:rPr>
          <w:rFonts w:ascii="微软雅黑"/>
          <w:sz w:val="25"/>
        </w:rPr>
        <w:t>A),</w:t>
      </w:r>
      <w:r>
        <w:rPr>
          <w:rFonts w:ascii="微软雅黑"/>
          <w:spacing w:val="-2"/>
          <w:sz w:val="25"/>
        </w:rPr>
        <w:t xml:space="preserve"> </w:t>
      </w:r>
      <w:r>
        <w:rPr>
          <w:rFonts w:ascii="微软雅黑"/>
          <w:sz w:val="25"/>
        </w:rPr>
        <w:t>for</w:t>
      </w:r>
      <w:r>
        <w:rPr>
          <w:rFonts w:ascii="微软雅黑"/>
          <w:spacing w:val="-1"/>
          <w:sz w:val="25"/>
        </w:rPr>
        <w:t xml:space="preserve"> </w:t>
      </w:r>
      <w:r>
        <w:rPr>
          <w:rFonts w:ascii="微软雅黑"/>
          <w:sz w:val="25"/>
        </w:rPr>
        <w:t>Party</w:t>
      </w:r>
      <w:r>
        <w:rPr>
          <w:rFonts w:ascii="微软雅黑"/>
          <w:spacing w:val="-2"/>
          <w:sz w:val="25"/>
        </w:rPr>
        <w:t xml:space="preserve"> </w:t>
      </w:r>
      <w:r>
        <w:rPr>
          <w:rFonts w:ascii="微软雅黑"/>
          <w:sz w:val="25"/>
        </w:rPr>
        <w:t>B</w:t>
      </w:r>
      <w:r>
        <w:rPr>
          <w:rFonts w:ascii="微软雅黑"/>
          <w:spacing w:val="-3"/>
          <w:sz w:val="25"/>
        </w:rPr>
        <w:t xml:space="preserve"> </w:t>
      </w:r>
      <w:r>
        <w:rPr>
          <w:rFonts w:ascii="微软雅黑"/>
          <w:sz w:val="25"/>
        </w:rPr>
        <w:t>(here</w:t>
      </w:r>
      <w:r>
        <w:rPr>
          <w:rFonts w:ascii="微软雅黑"/>
          <w:spacing w:val="-5"/>
          <w:sz w:val="25"/>
        </w:rPr>
        <w:t xml:space="preserve"> </w:t>
      </w:r>
      <w:r>
        <w:rPr>
          <w:rFonts w:ascii="微软雅黑"/>
          <w:sz w:val="25"/>
        </w:rPr>
        <w:t>in</w:t>
      </w:r>
      <w:r>
        <w:rPr>
          <w:rFonts w:ascii="微软雅黑"/>
          <w:spacing w:val="-3"/>
          <w:sz w:val="25"/>
        </w:rPr>
        <w:t xml:space="preserve"> </w:t>
      </w:r>
      <w:r>
        <w:rPr>
          <w:rFonts w:ascii="微软雅黑"/>
          <w:sz w:val="25"/>
        </w:rPr>
        <w:t>after referred to as Party B), to Annex 2 The terms are within the contract.</w:t>
      </w:r>
    </w:p>
    <w:p>
      <w:pPr>
        <w:spacing w:before="88"/>
        <w:ind w:left="874" w:right="0" w:firstLine="0"/>
        <w:jc w:val="left"/>
        <w:rPr>
          <w:rFonts w:ascii="微软雅黑"/>
          <w:sz w:val="25"/>
        </w:rPr>
      </w:pPr>
      <w:r>
        <w:rPr>
          <w:rFonts w:ascii="微软雅黑"/>
          <w:sz w:val="25"/>
        </w:rPr>
        <w:t>The</w:t>
      </w:r>
      <w:r>
        <w:rPr>
          <w:rFonts w:ascii="微软雅黑"/>
          <w:spacing w:val="-12"/>
          <w:sz w:val="25"/>
        </w:rPr>
        <w:t xml:space="preserve"> </w:t>
      </w:r>
      <w:r>
        <w:rPr>
          <w:rFonts w:ascii="微软雅黑"/>
          <w:sz w:val="25"/>
        </w:rPr>
        <w:t>contract</w:t>
      </w:r>
      <w:r>
        <w:rPr>
          <w:rFonts w:ascii="微软雅黑"/>
          <w:spacing w:val="-4"/>
          <w:sz w:val="25"/>
        </w:rPr>
        <w:t xml:space="preserve"> </w:t>
      </w:r>
      <w:r>
        <w:rPr>
          <w:rFonts w:ascii="微软雅黑"/>
          <w:sz w:val="25"/>
        </w:rPr>
        <w:t>is</w:t>
      </w:r>
      <w:r>
        <w:rPr>
          <w:rFonts w:ascii="微软雅黑"/>
          <w:spacing w:val="-7"/>
          <w:sz w:val="25"/>
        </w:rPr>
        <w:t xml:space="preserve"> </w:t>
      </w:r>
      <w:r>
        <w:rPr>
          <w:rFonts w:ascii="微软雅黑"/>
          <w:sz w:val="25"/>
        </w:rPr>
        <w:t>two</w:t>
      </w:r>
      <w:r>
        <w:rPr>
          <w:rFonts w:ascii="微软雅黑"/>
          <w:spacing w:val="-3"/>
          <w:sz w:val="25"/>
        </w:rPr>
        <w:t xml:space="preserve"> </w:t>
      </w:r>
      <w:r>
        <w:rPr>
          <w:rFonts w:ascii="微软雅黑"/>
          <w:sz w:val="25"/>
        </w:rPr>
        <w:t>sides,</w:t>
      </w:r>
      <w:r>
        <w:rPr>
          <w:rFonts w:ascii="微软雅黑"/>
          <w:spacing w:val="-5"/>
          <w:sz w:val="25"/>
        </w:rPr>
        <w:t xml:space="preserve"> </w:t>
      </w:r>
      <w:r>
        <w:rPr>
          <w:rFonts w:ascii="微软雅黑"/>
          <w:sz w:val="25"/>
        </w:rPr>
        <w:t>the</w:t>
      </w:r>
      <w:r>
        <w:rPr>
          <w:rFonts w:ascii="微软雅黑"/>
          <w:spacing w:val="-5"/>
          <w:sz w:val="25"/>
        </w:rPr>
        <w:t xml:space="preserve"> </w:t>
      </w:r>
      <w:r>
        <w:rPr>
          <w:rFonts w:ascii="微软雅黑"/>
          <w:sz w:val="25"/>
        </w:rPr>
        <w:t>two</w:t>
      </w:r>
      <w:r>
        <w:rPr>
          <w:rFonts w:ascii="微软雅黑"/>
          <w:spacing w:val="-7"/>
          <w:sz w:val="25"/>
        </w:rPr>
        <w:t xml:space="preserve"> </w:t>
      </w:r>
      <w:r>
        <w:rPr>
          <w:rFonts w:ascii="微软雅黑"/>
          <w:sz w:val="25"/>
        </w:rPr>
        <w:t>sides</w:t>
      </w:r>
      <w:r>
        <w:rPr>
          <w:rFonts w:ascii="微软雅黑"/>
          <w:spacing w:val="-7"/>
          <w:sz w:val="25"/>
        </w:rPr>
        <w:t xml:space="preserve"> </w:t>
      </w:r>
      <w:r>
        <w:rPr>
          <w:rFonts w:ascii="微软雅黑"/>
          <w:sz w:val="25"/>
        </w:rPr>
        <w:t>signed</w:t>
      </w:r>
      <w:r>
        <w:rPr>
          <w:rFonts w:ascii="微软雅黑"/>
          <w:spacing w:val="-4"/>
          <w:sz w:val="25"/>
        </w:rPr>
        <w:t xml:space="preserve"> </w:t>
      </w:r>
      <w:r>
        <w:rPr>
          <w:rFonts w:ascii="微软雅黑"/>
          <w:sz w:val="25"/>
        </w:rPr>
        <w:t>and</w:t>
      </w:r>
      <w:r>
        <w:rPr>
          <w:rFonts w:ascii="微软雅黑"/>
          <w:spacing w:val="-1"/>
          <w:sz w:val="25"/>
        </w:rPr>
        <w:t xml:space="preserve"> </w:t>
      </w:r>
      <w:r>
        <w:rPr>
          <w:rFonts w:ascii="微软雅黑"/>
          <w:sz w:val="25"/>
        </w:rPr>
        <w:t>each</w:t>
      </w:r>
      <w:r>
        <w:rPr>
          <w:rFonts w:ascii="微软雅黑"/>
          <w:spacing w:val="-2"/>
          <w:sz w:val="25"/>
        </w:rPr>
        <w:t xml:space="preserve"> </w:t>
      </w:r>
      <w:r>
        <w:rPr>
          <w:rFonts w:ascii="微软雅黑"/>
          <w:sz w:val="25"/>
        </w:rPr>
        <w:t>hold</w:t>
      </w:r>
      <w:r>
        <w:rPr>
          <w:rFonts w:ascii="微软雅黑"/>
          <w:spacing w:val="-5"/>
          <w:sz w:val="25"/>
        </w:rPr>
        <w:t xml:space="preserve"> </w:t>
      </w:r>
      <w:r>
        <w:rPr>
          <w:rFonts w:ascii="微软雅黑"/>
          <w:sz w:val="25"/>
        </w:rPr>
        <w:t>a</w:t>
      </w:r>
      <w:r>
        <w:rPr>
          <w:rFonts w:ascii="微软雅黑"/>
          <w:spacing w:val="-1"/>
          <w:sz w:val="25"/>
        </w:rPr>
        <w:t xml:space="preserve"> </w:t>
      </w:r>
      <w:r>
        <w:rPr>
          <w:rFonts w:ascii="微软雅黑"/>
          <w:spacing w:val="-2"/>
          <w:sz w:val="25"/>
        </w:rPr>
        <w:t>kept.</w:t>
      </w:r>
    </w:p>
    <w:p>
      <w:pPr>
        <w:tabs>
          <w:tab w:val="left" w:pos="1980"/>
        </w:tabs>
        <w:spacing w:before="236"/>
        <w:ind w:left="874" w:right="0" w:firstLine="0"/>
        <w:jc w:val="left"/>
        <w:rPr>
          <w:rFonts w:ascii="微软雅黑"/>
          <w:sz w:val="25"/>
        </w:rPr>
      </w:pPr>
      <w:r>
        <w:rPr>
          <w:rFonts w:ascii="微软雅黑"/>
          <w:spacing w:val="-2"/>
          <w:sz w:val="25"/>
        </w:rPr>
        <w:t>Annex:</w:t>
      </w:r>
      <w:r>
        <w:rPr>
          <w:rFonts w:ascii="微软雅黑"/>
          <w:sz w:val="25"/>
        </w:rPr>
        <w:tab/>
      </w:r>
      <w:r>
        <w:rPr>
          <w:rFonts w:ascii="微软雅黑"/>
          <w:sz w:val="25"/>
        </w:rPr>
        <w:t>1.</w:t>
      </w:r>
      <w:r>
        <w:rPr>
          <w:rFonts w:ascii="微软雅黑"/>
          <w:spacing w:val="-8"/>
          <w:sz w:val="25"/>
        </w:rPr>
        <w:t xml:space="preserve"> </w:t>
      </w:r>
      <w:r>
        <w:rPr>
          <w:rFonts w:ascii="微软雅黑"/>
          <w:sz w:val="25"/>
        </w:rPr>
        <w:t>Supply</w:t>
      </w:r>
      <w:r>
        <w:rPr>
          <w:rFonts w:ascii="微软雅黑"/>
          <w:spacing w:val="-6"/>
          <w:sz w:val="25"/>
        </w:rPr>
        <w:t xml:space="preserve"> </w:t>
      </w:r>
      <w:r>
        <w:rPr>
          <w:rFonts w:ascii="微软雅黑"/>
          <w:sz w:val="25"/>
        </w:rPr>
        <w:t>items</w:t>
      </w:r>
      <w:r>
        <w:rPr>
          <w:rFonts w:ascii="微软雅黑"/>
          <w:spacing w:val="-4"/>
          <w:sz w:val="25"/>
        </w:rPr>
        <w:t xml:space="preserve"> </w:t>
      </w:r>
      <w:r>
        <w:rPr>
          <w:rFonts w:ascii="微软雅黑"/>
          <w:sz w:val="25"/>
        </w:rPr>
        <w:t>and</w:t>
      </w:r>
      <w:r>
        <w:rPr>
          <w:rFonts w:ascii="微软雅黑"/>
          <w:spacing w:val="-5"/>
          <w:sz w:val="25"/>
        </w:rPr>
        <w:t xml:space="preserve"> </w:t>
      </w:r>
      <w:r>
        <w:rPr>
          <w:rFonts w:ascii="微软雅黑"/>
          <w:sz w:val="25"/>
        </w:rPr>
        <w:t>special</w:t>
      </w:r>
      <w:r>
        <w:rPr>
          <w:rFonts w:ascii="微软雅黑"/>
          <w:spacing w:val="-4"/>
          <w:sz w:val="25"/>
        </w:rPr>
        <w:t xml:space="preserve"> terms</w:t>
      </w:r>
    </w:p>
    <w:p>
      <w:pPr>
        <w:spacing w:before="109"/>
        <w:ind w:left="1983" w:right="0" w:firstLine="0"/>
        <w:jc w:val="left"/>
        <w:rPr>
          <w:rFonts w:ascii="微软雅黑"/>
          <w:sz w:val="25"/>
        </w:rPr>
      </w:pPr>
      <w:r>
        <w:rPr>
          <w:rFonts w:ascii="微软雅黑"/>
          <w:sz w:val="25"/>
        </w:rPr>
        <w:t>2.</w:t>
      </w:r>
      <w:r>
        <w:rPr>
          <w:rFonts w:ascii="微软雅黑"/>
          <w:spacing w:val="-4"/>
          <w:sz w:val="25"/>
        </w:rPr>
        <w:t xml:space="preserve"> </w:t>
      </w:r>
      <w:r>
        <w:rPr>
          <w:rFonts w:ascii="微软雅黑"/>
          <w:sz w:val="25"/>
        </w:rPr>
        <w:t>Contracts</w:t>
      </w:r>
      <w:r>
        <w:rPr>
          <w:rFonts w:ascii="微软雅黑"/>
          <w:spacing w:val="4"/>
          <w:sz w:val="25"/>
        </w:rPr>
        <w:t xml:space="preserve"> </w:t>
      </w:r>
      <w:r>
        <w:rPr>
          <w:rFonts w:ascii="微软雅黑"/>
          <w:sz w:val="25"/>
        </w:rPr>
        <w:t>General</w:t>
      </w:r>
      <w:r>
        <w:rPr>
          <w:rFonts w:ascii="微软雅黑"/>
          <w:spacing w:val="2"/>
          <w:sz w:val="25"/>
        </w:rPr>
        <w:t xml:space="preserve"> </w:t>
      </w:r>
      <w:r>
        <w:rPr>
          <w:rFonts w:ascii="微软雅黑"/>
          <w:spacing w:val="-2"/>
          <w:sz w:val="25"/>
        </w:rPr>
        <w:t>terms</w:t>
      </w: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rPr>
          <w:rFonts w:ascii="微软雅黑"/>
          <w:sz w:val="20"/>
        </w:rPr>
      </w:pPr>
    </w:p>
    <w:p>
      <w:pPr>
        <w:pStyle w:val="8"/>
        <w:spacing w:before="297"/>
        <w:rPr>
          <w:rFonts w:ascii="微软雅黑"/>
          <w:sz w:val="20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4635500</wp:posOffset>
                </wp:positionH>
                <wp:positionV relativeFrom="paragraph">
                  <wp:posOffset>421640</wp:posOffset>
                </wp:positionV>
                <wp:extent cx="1690370" cy="762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0370" h="7620">
                              <a:moveTo>
                                <a:pt x="1690370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690370" y="0"/>
                              </a:lnTo>
                              <a:lnTo>
                                <a:pt x="1690370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5pt;margin-top:33.2pt;height:0.6pt;width:133.1pt;mso-position-horizontal-relative:page;mso-wrap-distance-bottom:0pt;mso-wrap-distance-top:0pt;z-index:-251649024;mso-width-relative:page;mso-height-relative:page;" fillcolor="#000000" filled="t" stroked="f" coordsize="1690370,7620" o:gfxdata="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n9uiz2AAAAAkBAAAP&#10;AAAAAAAAAAEAIAAAACIAAABkcnMvZG93bnJldi54bWxQSwECFAAUAAAACACHTuJADGmwnRgCAADf&#10;BAAADgAAAAAAAAABACAAAAAnAQAAZHJzL2Uyb0RvYy54bWxQSwUGAAAAAAYABgBZAQAAsQUAAAAA&#10;" path="m1690370,7620l0,7620,0,0,1690370,0,1690370,762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微软雅黑"/>
          <w:sz w:val="20"/>
        </w:rPr>
        <w:sectPr>
          <w:type w:val="continuous"/>
          <w:pgSz w:w="12240" w:h="17340"/>
          <w:pgMar w:top="1920" w:right="560" w:bottom="280" w:left="880" w:header="720" w:footer="720" w:gutter="0"/>
          <w:cols w:space="720" w:num="1"/>
        </w:sectPr>
      </w:pPr>
    </w:p>
    <w:p>
      <w:pPr>
        <w:pStyle w:val="8"/>
        <w:spacing w:line="342" w:lineRule="exact"/>
        <w:ind w:left="223"/>
        <w:rPr>
          <w:rFonts w:ascii="微软雅黑"/>
          <w:sz w:val="20"/>
        </w:rPr>
      </w:pPr>
      <w:r>
        <w:rPr>
          <w:rFonts w:ascii="微软雅黑"/>
          <w:position w:val="-6"/>
          <w:sz w:val="20"/>
        </w:rPr>
        <mc:AlternateContent>
          <mc:Choice Requires="wpg">
            <w:drawing>
              <wp:inline distT="0" distB="0" distL="0" distR="0">
                <wp:extent cx="610870" cy="217170"/>
                <wp:effectExtent l="0" t="0" r="0" b="1904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" cy="217170"/>
                          <a:chOff x="0" y="0"/>
                          <a:chExt cx="610870" cy="2171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08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217170">
                                <a:moveTo>
                                  <a:pt x="610870" y="3810"/>
                                </a:moveTo>
                                <a:lnTo>
                                  <a:pt x="610577" y="2349"/>
                                </a:lnTo>
                                <a:lnTo>
                                  <a:pt x="609752" y="1117"/>
                                </a:lnTo>
                                <a:lnTo>
                                  <a:pt x="608520" y="292"/>
                                </a:lnTo>
                                <a:lnTo>
                                  <a:pt x="607060" y="0"/>
                                </a:lnTo>
                                <a:lnTo>
                                  <a:pt x="603250" y="0"/>
                                </a:lnTo>
                                <a:lnTo>
                                  <a:pt x="603250" y="7620"/>
                                </a:lnTo>
                                <a:lnTo>
                                  <a:pt x="603250" y="209550"/>
                                </a:lnTo>
                                <a:lnTo>
                                  <a:pt x="7620" y="209550"/>
                                </a:lnTo>
                                <a:lnTo>
                                  <a:pt x="7620" y="7620"/>
                                </a:lnTo>
                                <a:lnTo>
                                  <a:pt x="603250" y="7620"/>
                                </a:lnTo>
                                <a:lnTo>
                                  <a:pt x="60325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13360"/>
                                </a:lnTo>
                                <a:lnTo>
                                  <a:pt x="292" y="214820"/>
                                </a:lnTo>
                                <a:lnTo>
                                  <a:pt x="1117" y="216052"/>
                                </a:lnTo>
                                <a:lnTo>
                                  <a:pt x="2349" y="216877"/>
                                </a:lnTo>
                                <a:lnTo>
                                  <a:pt x="3810" y="217170"/>
                                </a:lnTo>
                                <a:lnTo>
                                  <a:pt x="607060" y="217170"/>
                                </a:lnTo>
                                <a:lnTo>
                                  <a:pt x="608520" y="216877"/>
                                </a:lnTo>
                                <a:lnTo>
                                  <a:pt x="609752" y="216052"/>
                                </a:lnTo>
                                <a:lnTo>
                                  <a:pt x="610577" y="214820"/>
                                </a:lnTo>
                                <a:lnTo>
                                  <a:pt x="610870" y="213360"/>
                                </a:lnTo>
                                <a:lnTo>
                                  <a:pt x="610870" y="209550"/>
                                </a:lnTo>
                                <a:lnTo>
                                  <a:pt x="610870" y="7620"/>
                                </a:lnTo>
                                <a:lnTo>
                                  <a:pt x="61087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0" y="7620"/>
                            <a:ext cx="59944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47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Annex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1pt;width:48.1pt;" coordsize="610870,217170" o:gfxdata="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plHn&#10;ytUAAAADAQAADwAAAAAAAAABACAAAAAiAAAAZHJzL2Rvd25yZXYueG1sUEsBAhQAFAAAAAgAh07i&#10;QDyNkyt7AwAA7QsAAA4AAAAAAAAAAQAgAAAAJAEAAGRycy9lMm9Eb2MueG1sUEsFBgAAAAAGAAYA&#10;WQEAABEHAAAAAA==&#10;">
                <o:lock v:ext="edit" aspectratio="f"/>
                <v:shape id="Graphic 4" o:spid="_x0000_s1026" o:spt="100" style="position:absolute;left:0;top:0;height:217170;width:610870;" fillcolor="#000000" filled="t" stroked="f" coordsize="610870,217170" o:gfxdata="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ZErC8AAAA&#10;2gAAAA8AAAAAAAAAAQAgAAAAIgAAAGRycy9kb3ducmV2LnhtbFBLAQIUABQAAAAIAIdO4kAzLwWe&#10;OwAAADkAAAAQAAAAAAAAAAEAIAAAAAsBAABkcnMvc2hhcGV4bWwueG1sUEsFBgAAAAAGAAYAWwEA&#10;ALUDAAAAAA==&#10;" path="m610870,3810l610577,2349,609752,1117,608520,292,607060,0,603250,0,603250,7620,603250,209550,7620,209550,7620,7620,603250,7620,603250,0,3810,0,2349,292,1117,1117,292,2349,0,3810,0,213360,292,214820,1117,216052,2349,216877,3810,217170,607060,217170,608520,216877,609752,216052,610577,214820,610870,213360,610870,209550,610870,7620,610870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3810;top:7620;height:201930;width:5994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70"/>
                          <w:ind w:left="147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Annex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</w:pPr>
      <w:bookmarkStart w:id="0" w:name="Supply items"/>
      <w:bookmarkEnd w:id="0"/>
      <w:r>
        <w:rPr>
          <w:spacing w:val="-8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items</w:t>
      </w:r>
    </w:p>
    <w:p>
      <w:pPr>
        <w:spacing w:before="306"/>
        <w:ind w:left="100" w:right="0" w:firstLine="0"/>
        <w:jc w:val="left"/>
        <w:rPr>
          <w:sz w:val="20"/>
        </w:rPr>
      </w:pPr>
      <w:r>
        <w:rPr>
          <w:sz w:val="20"/>
        </w:rPr>
        <w:t>1.</w:t>
      </w:r>
      <w:r>
        <w:rPr>
          <w:spacing w:val="-9"/>
          <w:sz w:val="20"/>
        </w:rPr>
        <w:t xml:space="preserve"> </w:t>
      </w:r>
      <w:r>
        <w:rPr>
          <w:sz w:val="20"/>
        </w:rPr>
        <w:t>Supply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itmes:</w:t>
      </w:r>
    </w:p>
    <w:p>
      <w:pPr>
        <w:spacing w:before="135"/>
        <w:ind w:left="280" w:right="0" w:firstLine="0"/>
        <w:jc w:val="left"/>
        <w:rPr>
          <w:sz w:val="20"/>
        </w:rPr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4373245</wp:posOffset>
                </wp:positionH>
                <wp:positionV relativeFrom="paragraph">
                  <wp:posOffset>350520</wp:posOffset>
                </wp:positionV>
                <wp:extent cx="3002280" cy="207772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2280" cy="2077720"/>
                          <a:chOff x="0" y="0"/>
                          <a:chExt cx="3002280" cy="20777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002280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280" h="2077720">
                                <a:moveTo>
                                  <a:pt x="3002280" y="3810"/>
                                </a:moveTo>
                                <a:lnTo>
                                  <a:pt x="3001988" y="2349"/>
                                </a:lnTo>
                                <a:lnTo>
                                  <a:pt x="3001162" y="1117"/>
                                </a:lnTo>
                                <a:lnTo>
                                  <a:pt x="2999930" y="292"/>
                                </a:lnTo>
                                <a:lnTo>
                                  <a:pt x="2998470" y="0"/>
                                </a:lnTo>
                                <a:lnTo>
                                  <a:pt x="2994660" y="0"/>
                                </a:lnTo>
                                <a:lnTo>
                                  <a:pt x="2994660" y="7620"/>
                                </a:lnTo>
                                <a:lnTo>
                                  <a:pt x="2994660" y="2070100"/>
                                </a:lnTo>
                                <a:lnTo>
                                  <a:pt x="7620" y="2070100"/>
                                </a:lnTo>
                                <a:lnTo>
                                  <a:pt x="7620" y="7620"/>
                                </a:lnTo>
                                <a:lnTo>
                                  <a:pt x="2994660" y="7620"/>
                                </a:lnTo>
                                <a:lnTo>
                                  <a:pt x="299466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073910"/>
                                </a:lnTo>
                                <a:lnTo>
                                  <a:pt x="292" y="2075370"/>
                                </a:lnTo>
                                <a:lnTo>
                                  <a:pt x="1117" y="2076602"/>
                                </a:lnTo>
                                <a:lnTo>
                                  <a:pt x="2349" y="2077427"/>
                                </a:lnTo>
                                <a:lnTo>
                                  <a:pt x="3810" y="2077720"/>
                                </a:lnTo>
                                <a:lnTo>
                                  <a:pt x="2998470" y="2077720"/>
                                </a:lnTo>
                                <a:lnTo>
                                  <a:pt x="2999930" y="2077427"/>
                                </a:lnTo>
                                <a:lnTo>
                                  <a:pt x="3001162" y="2076602"/>
                                </a:lnTo>
                                <a:lnTo>
                                  <a:pt x="3001988" y="2075370"/>
                                </a:lnTo>
                                <a:lnTo>
                                  <a:pt x="3002280" y="2073910"/>
                                </a:lnTo>
                                <a:lnTo>
                                  <a:pt x="3002280" y="2070100"/>
                                </a:lnTo>
                                <a:lnTo>
                                  <a:pt x="3002280" y="7620"/>
                                </a:lnTo>
                                <a:lnTo>
                                  <a:pt x="300228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8171" y="53085"/>
                            <a:ext cx="2806065" cy="18154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30" w:line="224" w:lineRule="exact"/>
                                <w:ind w:left="2" w:right="0" w:firstLine="0"/>
                                <w:jc w:val="left"/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ODOO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BPMN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Workflow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Package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2.0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include: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66"/>
                                </w:tabs>
                                <w:spacing w:before="0" w:line="240" w:lineRule="auto"/>
                                <w:ind w:left="2" w:right="635" w:firstLine="0"/>
                                <w:jc w:val="left"/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just_todo: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workflow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task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executor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tasks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 xml:space="preserve">or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approve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66"/>
                                </w:tabs>
                                <w:spacing w:before="0"/>
                                <w:ind w:left="2" w:right="233" w:firstLine="0"/>
                                <w:jc w:val="left"/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just_widget_colorpicker: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workflow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node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trans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set color and board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66"/>
                                </w:tabs>
                                <w:spacing w:before="5" w:line="220" w:lineRule="auto"/>
                                <w:ind w:left="2" w:right="123" w:firstLine="0"/>
                                <w:jc w:val="left"/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just_workflow_bpmn,: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using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bmpn.io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 xml:space="preserve">diagramming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2"/>
                                  <w:sz w:val="13"/>
                                </w:rPr>
                                <w:t>part,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66"/>
                                </w:tabs>
                                <w:spacing w:before="31" w:line="220" w:lineRule="auto"/>
                                <w:ind w:left="2" w:right="278" w:firstLine="0"/>
                                <w:jc w:val="left"/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just_workflow_engine: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custom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development,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pacing w:val="-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000000"/>
                                  <w:sz w:val="13"/>
                                </w:rPr>
                                <w:t>Drive Workflow Execution,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66"/>
                                </w:tabs>
                                <w:spacing w:before="15"/>
                                <w:ind w:left="2" w:right="684" w:firstLine="0"/>
                                <w:jc w:val="left"/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Just_widget_condition: Assist in generating custom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 xml:space="preserve"> conditional expressions(only for odoo17)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66"/>
                                </w:tabs>
                                <w:spacing w:before="0"/>
                                <w:ind w:left="2" w:right="172" w:firstLine="0"/>
                                <w:jc w:val="left"/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2"/>
                                  <w:sz w:val="14"/>
                                </w:rPr>
                                <w:t>Just_digital_sign:Digital signatures in process reviews(only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 xml:space="preserve"> for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 UI"/>
                                  <w:b/>
                                  <w:color w:val="000000"/>
                                  <w:sz w:val="14"/>
                                </w:rPr>
                                <w:t>odoo16,17)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35pt;margin-top:27.6pt;height:163.6pt;width:236.4pt;mso-position-horizontal-relative:page;z-index:251660288;mso-width-relative:page;mso-height-relative:page;" coordsize="3002280,2077720" o:gfxdata="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AUsKlLbAAAACwEAAA8AAAAAAAAAAQAg&#10;AAAAIgAAAGRycy9kb3ducmV2LnhtbFBLAQIUABQAAAAIAIdO4kCPaulVmgMAAEwMAAAOAAAAAAAA&#10;AAEAIAAAACoBAABkcnMvZTJvRG9jLnhtbFBLBQYAAAAABgAGAFkBAAA2BwAAAAA=&#10;">
                <o:lock v:ext="edit" aspectratio="f"/>
                <v:shape id="Graphic 7" o:spid="_x0000_s1026" o:spt="100" style="position:absolute;left:0;top:0;height:2077720;width:3002280;" fillcolor="#000000" filled="t" stroked="f" coordsize="3002280,2077720" o:gfxdata="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il374A&#10;AADaAAAADwAAAAAAAAABACAAAAAiAAAAZHJzL2Rvd25yZXYueG1sUEsBAhQAFAAAAAgAh07iQDMv&#10;BZ47AAAAOQAAABAAAAAAAAAAAQAgAAAADQEAAGRycy9zaGFwZXhtbC54bWxQSwUGAAAAAAYABgBb&#10;AQAAtwMAAAAA&#10;" path="m3002280,3810l3001988,2349,3001162,1117,2999930,292,2998470,0,2994660,0,2994660,7620,2994660,2070100,7620,2070100,7620,7620,2994660,7620,2994660,0,3810,0,2349,292,1117,1117,292,2349,0,3810,0,2073910,292,2075370,1117,2076602,2349,2077427,3810,2077720,2998470,2077720,2999930,2077427,3001162,2076602,3001988,2075370,3002280,2073910,3002280,2070100,3002280,7620,3002280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98171;top:53085;height:1815464;width:2806065;" fillcolor="#FFFFFF" filled="t" stroked="f" coordsize="21600,21600" o:gfxdata="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b01Pe2AAAA2gAAAA8A&#10;AAAAAAAAAQAgAAAAIgAAAGRycy9kb3ducmV2LnhtbFBLAQIUABQAAAAIAIdO4kAzLwWeOwAAADkA&#10;AAAQAAAAAAAAAAEAIAAAAAUBAABkcnMvc2hhcGV4bWwueG1sUEsFBgAAAAAGAAYAWwEAAK8DAAAA&#10;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0" w:line="224" w:lineRule="exact"/>
                          <w:ind w:left="2" w:right="0" w:firstLine="0"/>
                          <w:jc w:val="left"/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ODOO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BPMN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Workflow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Package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2.0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2"/>
                            <w:sz w:val="14"/>
                          </w:rPr>
                          <w:t>include: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66"/>
                          </w:tabs>
                          <w:spacing w:before="0" w:line="240" w:lineRule="auto"/>
                          <w:ind w:left="2" w:right="635" w:firstLine="0"/>
                          <w:jc w:val="left"/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just_todo: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for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workflow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task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executor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to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do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tasks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 xml:space="preserve">or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2"/>
                            <w:sz w:val="14"/>
                          </w:rPr>
                          <w:t>approve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66"/>
                          </w:tabs>
                          <w:spacing w:before="0"/>
                          <w:ind w:left="2" w:right="233" w:firstLine="0"/>
                          <w:jc w:val="left"/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just_widget_colorpicker: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for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workflow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node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and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trans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set color and board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66"/>
                          </w:tabs>
                          <w:spacing w:before="5" w:line="220" w:lineRule="auto"/>
                          <w:ind w:left="2" w:right="123" w:firstLine="0"/>
                          <w:jc w:val="left"/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just_workflow_bpmn,: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using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bmpn.io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for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the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 xml:space="preserve">diagramming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2"/>
                            <w:sz w:val="13"/>
                          </w:rPr>
                          <w:t>part,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66"/>
                          </w:tabs>
                          <w:spacing w:before="31" w:line="220" w:lineRule="auto"/>
                          <w:ind w:left="2" w:right="278" w:firstLine="0"/>
                          <w:jc w:val="left"/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just_workflow_engine: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A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custom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development,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for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pacing w:val="-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000000"/>
                            <w:sz w:val="13"/>
                          </w:rPr>
                          <w:t>Drive Workflow Execution,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66"/>
                          </w:tabs>
                          <w:spacing w:before="15"/>
                          <w:ind w:left="2" w:right="684" w:firstLine="0"/>
                          <w:jc w:val="left"/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pacing w:val="-2"/>
                            <w:sz w:val="14"/>
                          </w:rPr>
                          <w:t>Just_widget_condition: Assist in generating custom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 xml:space="preserve"> conditional expressions(only for odoo17)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66"/>
                          </w:tabs>
                          <w:spacing w:before="0"/>
                          <w:ind w:left="2" w:right="172" w:firstLine="0"/>
                          <w:jc w:val="left"/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Microsoft YaHei UI"/>
                            <w:b/>
                            <w:color w:val="000000"/>
                            <w:spacing w:val="-2"/>
                            <w:sz w:val="14"/>
                          </w:rPr>
                          <w:t>Just_digital_sign:Digital signatures in process reviews(only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 xml:space="preserve"> for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Microsoft YaHei UI"/>
                            <w:b/>
                            <w:color w:val="000000"/>
                            <w:sz w:val="14"/>
                          </w:rPr>
                          <w:t>odoo16,17)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w:t>ODOO</w:t>
      </w:r>
      <w:r>
        <w:rPr>
          <w:spacing w:val="-12"/>
          <w:sz w:val="20"/>
        </w:rPr>
        <w:t xml:space="preserve"> </w:t>
      </w:r>
      <w:r>
        <w:rPr>
          <w:sz w:val="20"/>
        </w:rPr>
        <w:t>BPMN</w:t>
      </w:r>
      <w:r>
        <w:rPr>
          <w:spacing w:val="-11"/>
          <w:sz w:val="20"/>
        </w:rPr>
        <w:t xml:space="preserve"> </w:t>
      </w:r>
      <w:r>
        <w:rPr>
          <w:sz w:val="20"/>
        </w:rPr>
        <w:t>Workflow</w:t>
      </w:r>
      <w:r>
        <w:rPr>
          <w:spacing w:val="-11"/>
          <w:sz w:val="20"/>
        </w:rPr>
        <w:t xml:space="preserve"> </w:t>
      </w:r>
      <w:r>
        <w:rPr>
          <w:sz w:val="20"/>
        </w:rPr>
        <w:t>Package</w:t>
      </w:r>
      <w:r>
        <w:rPr>
          <w:spacing w:val="-11"/>
          <w:sz w:val="20"/>
        </w:rPr>
        <w:t xml:space="preserve"> </w:t>
      </w:r>
      <w:r>
        <w:rPr>
          <w:sz w:val="20"/>
        </w:rPr>
        <w:t>2.0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odoo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17</w:t>
      </w:r>
    </w:p>
    <w:p>
      <w:pPr>
        <w:pStyle w:val="8"/>
        <w:spacing w:before="11"/>
        <w:rPr>
          <w:sz w:val="17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1092200</wp:posOffset>
            </wp:positionH>
            <wp:positionV relativeFrom="paragraph">
              <wp:posOffset>153670</wp:posOffset>
            </wp:positionV>
            <wp:extent cx="3168015" cy="201993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067" cy="202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rPr>
          <w:sz w:val="20"/>
        </w:rPr>
      </w:pPr>
    </w:p>
    <w:p>
      <w:pPr>
        <w:pStyle w:val="8"/>
        <w:rPr>
          <w:sz w:val="20"/>
        </w:rPr>
      </w:pPr>
    </w:p>
    <w:p>
      <w:pPr>
        <w:pStyle w:val="8"/>
        <w:spacing w:before="147"/>
        <w:rPr>
          <w:sz w:val="20"/>
        </w:rPr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1100455</wp:posOffset>
                </wp:positionH>
                <wp:positionV relativeFrom="paragraph">
                  <wp:posOffset>263525</wp:posOffset>
                </wp:positionV>
                <wp:extent cx="610870" cy="21717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" cy="217170"/>
                          <a:chOff x="0" y="0"/>
                          <a:chExt cx="610870" cy="2171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087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217170">
                                <a:moveTo>
                                  <a:pt x="610870" y="3810"/>
                                </a:moveTo>
                                <a:lnTo>
                                  <a:pt x="610577" y="2349"/>
                                </a:lnTo>
                                <a:lnTo>
                                  <a:pt x="609752" y="1117"/>
                                </a:lnTo>
                                <a:lnTo>
                                  <a:pt x="608520" y="292"/>
                                </a:lnTo>
                                <a:lnTo>
                                  <a:pt x="607060" y="0"/>
                                </a:lnTo>
                                <a:lnTo>
                                  <a:pt x="603250" y="0"/>
                                </a:lnTo>
                                <a:lnTo>
                                  <a:pt x="603250" y="7620"/>
                                </a:lnTo>
                                <a:lnTo>
                                  <a:pt x="603250" y="209550"/>
                                </a:lnTo>
                                <a:lnTo>
                                  <a:pt x="7620" y="209550"/>
                                </a:lnTo>
                                <a:lnTo>
                                  <a:pt x="7620" y="7620"/>
                                </a:lnTo>
                                <a:lnTo>
                                  <a:pt x="603250" y="7620"/>
                                </a:lnTo>
                                <a:lnTo>
                                  <a:pt x="60325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213360"/>
                                </a:lnTo>
                                <a:lnTo>
                                  <a:pt x="292" y="214820"/>
                                </a:lnTo>
                                <a:lnTo>
                                  <a:pt x="1117" y="216052"/>
                                </a:lnTo>
                                <a:lnTo>
                                  <a:pt x="2349" y="216877"/>
                                </a:lnTo>
                                <a:lnTo>
                                  <a:pt x="3810" y="217170"/>
                                </a:lnTo>
                                <a:lnTo>
                                  <a:pt x="607060" y="217170"/>
                                </a:lnTo>
                                <a:lnTo>
                                  <a:pt x="608520" y="216877"/>
                                </a:lnTo>
                                <a:lnTo>
                                  <a:pt x="609752" y="216052"/>
                                </a:lnTo>
                                <a:lnTo>
                                  <a:pt x="610577" y="214820"/>
                                </a:lnTo>
                                <a:lnTo>
                                  <a:pt x="610870" y="213360"/>
                                </a:lnTo>
                                <a:lnTo>
                                  <a:pt x="610870" y="209550"/>
                                </a:lnTo>
                                <a:lnTo>
                                  <a:pt x="610870" y="7620"/>
                                </a:lnTo>
                                <a:lnTo>
                                  <a:pt x="61087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810" y="7620"/>
                            <a:ext cx="59944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47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Annex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65pt;margin-top:20.75pt;height:17.1pt;width:48.1pt;mso-position-horizontal-relative:page;mso-wrap-distance-bottom:0pt;mso-wrap-distance-top:0pt;z-index:-251646976;mso-width-relative:page;mso-height-relative:page;" coordsize="610870,217170" o:gfxdata="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m&#10;AiY32QAAAAkBAAAPAAAAAAAAAAEAIAAAACIAAABkcnMvZG93bnJldi54bWxQSwECFAAUAAAACACH&#10;TuJAa9wKq3kDAADzCwAADgAAAAAAAAABACAAAAAoAQAAZHJzL2Uyb0RvYy54bWxQSwUGAAAAAAYA&#10;BgBZAQAAEwcAAAAA&#10;">
                <o:lock v:ext="edit" aspectratio="f"/>
                <v:shape id="Graphic 11" o:spid="_x0000_s1026" o:spt="100" style="position:absolute;left:0;top:0;height:217170;width:610870;" fillcolor="#000000" filled="t" stroked="f" coordsize="610870,217170" o:gfxdata="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B4Nk5twAAANsAAAAP&#10;AAAAAAAAAAEAIAAAACIAAABkcnMvZG93bnJldi54bWxQSwECFAAUAAAACACHTuJAMy8FnjsAAAA5&#10;AAAAEAAAAAAAAAABACAAAAAGAQAAZHJzL3NoYXBleG1sLnhtbFBLBQYAAAAABgAGAFsBAACwAwAA&#10;AAA=&#10;" path="m610870,3810l610577,2349,609752,1117,608520,292,607060,0,603250,0,603250,7620,603250,209550,7620,209550,7620,7620,603250,7620,603250,0,3810,0,2349,292,1117,1117,292,2349,0,3810,0,213360,292,214820,1117,216052,2349,216877,3810,217170,607060,217170,608520,216877,609752,216052,610577,214820,610870,213360,610870,209550,610870,7620,610870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" o:spid="_x0000_s1026" o:spt="202" type="#_x0000_t202" style="position:absolute;left:3810;top:7620;height:201930;width:599440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9"/>
                          <w:ind w:left="147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Annex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8"/>
        <w:rPr>
          <w:sz w:val="20"/>
        </w:rPr>
      </w:pPr>
    </w:p>
    <w:p>
      <w:pPr>
        <w:pStyle w:val="8"/>
        <w:spacing w:before="39"/>
        <w:rPr>
          <w:sz w:val="20"/>
        </w:rPr>
      </w:pPr>
    </w:p>
    <w:p>
      <w:pPr>
        <w:pStyle w:val="3"/>
        <w:ind w:left="6"/>
      </w:pPr>
      <w:bookmarkStart w:id="1" w:name="General Conditions of contract"/>
      <w:bookmarkEnd w:id="1"/>
      <w:r>
        <w:rPr>
          <w:spacing w:val="-8"/>
        </w:rPr>
        <w:t>General</w:t>
      </w:r>
      <w:r>
        <w:rPr>
          <w:spacing w:val="-18"/>
        </w:rPr>
        <w:t xml:space="preserve"> </w:t>
      </w:r>
      <w:r>
        <w:rPr>
          <w:spacing w:val="-8"/>
        </w:rPr>
        <w:t>Conditions</w:t>
      </w:r>
      <w:r>
        <w:rPr>
          <w:spacing w:val="-18"/>
        </w:rPr>
        <w:t xml:space="preserve"> </w:t>
      </w:r>
      <w:r>
        <w:rPr>
          <w:spacing w:val="-8"/>
        </w:rPr>
        <w:t>of</w:t>
      </w:r>
      <w:r>
        <w:rPr>
          <w:spacing w:val="-16"/>
        </w:rPr>
        <w:t xml:space="preserve"> </w:t>
      </w:r>
      <w:r>
        <w:rPr>
          <w:spacing w:val="-8"/>
        </w:rPr>
        <w:t>contract</w:t>
      </w:r>
    </w:p>
    <w:p>
      <w:pPr>
        <w:pStyle w:val="8"/>
        <w:spacing w:before="263"/>
        <w:rPr>
          <w:rFonts w:ascii="微软雅黑"/>
          <w:b/>
          <w:sz w:val="32"/>
        </w:rPr>
      </w:pPr>
    </w:p>
    <w:p>
      <w:pPr>
        <w:pStyle w:val="4"/>
        <w:numPr>
          <w:ilvl w:val="0"/>
          <w:numId w:val="2"/>
        </w:numPr>
        <w:tabs>
          <w:tab w:val="left" w:pos="473"/>
        </w:tabs>
        <w:spacing w:before="0" w:after="0" w:line="240" w:lineRule="auto"/>
        <w:ind w:left="473" w:right="0" w:hanging="332"/>
        <w:jc w:val="left"/>
        <w:rPr>
          <w:rFonts w:ascii="Calibri"/>
        </w:rPr>
      </w:pPr>
      <w:bookmarkStart w:id="2" w:name="1General provisions"/>
      <w:bookmarkEnd w:id="2"/>
      <w:r>
        <w:rPr>
          <w:rFonts w:ascii="Calibri"/>
        </w:rPr>
        <w:t>General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provisions</w:t>
      </w:r>
    </w:p>
    <w:p>
      <w:pPr>
        <w:pStyle w:val="5"/>
        <w:numPr>
          <w:ilvl w:val="1"/>
          <w:numId w:val="2"/>
        </w:numPr>
        <w:tabs>
          <w:tab w:val="left" w:pos="900"/>
        </w:tabs>
        <w:spacing w:before="341" w:after="0" w:line="240" w:lineRule="auto"/>
        <w:ind w:left="900" w:right="0" w:hanging="341"/>
        <w:jc w:val="left"/>
      </w:pPr>
      <w:bookmarkStart w:id="3" w:name="1.1Objectives of the contract"/>
      <w:bookmarkEnd w:id="3"/>
      <w:r>
        <w:t>Objectives</w:t>
      </w:r>
      <w:r>
        <w:rPr>
          <w:spacing w:val="3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2"/>
        </w:rPr>
        <w:t>contract</w:t>
      </w:r>
    </w:p>
    <w:p>
      <w:pPr>
        <w:pStyle w:val="8"/>
        <w:spacing w:before="205" w:line="302" w:lineRule="auto"/>
        <w:ind w:left="955" w:right="1156" w:firstLine="220"/>
        <w:jc w:val="both"/>
        <w:rPr>
          <w:rFonts w:ascii="Arial"/>
        </w:rPr>
      </w:pPr>
      <w:r>
        <w:rPr>
          <w:rFonts w:ascii="Arial"/>
        </w:rPr>
        <w:t xml:space="preserve">This contract stipulates that "software and hardware products and related </w:t>
      </w:r>
      <w:r>
        <w:rPr>
          <w:rFonts w:ascii="Arial"/>
          <w:spacing w:val="-2"/>
        </w:rPr>
        <w:t>services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shall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be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2"/>
        </w:rPr>
        <w:t>provided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by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party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"B"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and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accept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the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rights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and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obligations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of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 xml:space="preserve">both </w:t>
      </w:r>
      <w:r>
        <w:rPr>
          <w:rFonts w:ascii="Arial"/>
        </w:rPr>
        <w:t>parties arising from the requirements of Party A. Both parties should conscientiously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perform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contract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under 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principle 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mutual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trust.</w:t>
      </w:r>
    </w:p>
    <w:p>
      <w:pPr>
        <w:pStyle w:val="5"/>
        <w:numPr>
          <w:ilvl w:val="1"/>
          <w:numId w:val="2"/>
        </w:numPr>
        <w:tabs>
          <w:tab w:val="left" w:pos="900"/>
        </w:tabs>
        <w:spacing w:before="159" w:after="0" w:line="240" w:lineRule="auto"/>
        <w:ind w:left="900" w:right="0" w:hanging="341"/>
        <w:jc w:val="left"/>
      </w:pPr>
      <w:bookmarkStart w:id="4" w:name="1.2Definition and scope"/>
      <w:bookmarkEnd w:id="4"/>
      <w:r>
        <w:t>Definition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spacing w:val="-2"/>
        </w:rPr>
        <w:t>scope</w:t>
      </w:r>
    </w:p>
    <w:p>
      <w:pPr>
        <w:pStyle w:val="8"/>
        <w:spacing w:before="205"/>
        <w:ind w:left="1151"/>
        <w:rPr>
          <w:rFonts w:ascii="Arial"/>
        </w:rPr>
      </w:pPr>
      <w:r>
        <w:rPr>
          <w:rFonts w:ascii="Arial"/>
          <w:spacing w:val="-6"/>
        </w:rPr>
        <w:t>(1).Supply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4"/>
        </w:rPr>
        <w:t>item</w:t>
      </w:r>
    </w:p>
    <w:p>
      <w:pPr>
        <w:pStyle w:val="8"/>
        <w:spacing w:before="52" w:line="288" w:lineRule="auto"/>
        <w:ind w:left="952" w:right="1072" w:firstLine="192"/>
        <w:rPr>
          <w:rFonts w:ascii="Arial"/>
        </w:rPr>
      </w:pPr>
      <w:r>
        <w:rPr>
          <w:rFonts w:ascii="Arial"/>
          <w:spacing w:val="-4"/>
        </w:rPr>
        <w:t>The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4"/>
        </w:rPr>
        <w:t>official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4"/>
        </w:rPr>
        <w:t>version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4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4"/>
        </w:rPr>
        <w:t>odoo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bpmn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4"/>
        </w:rPr>
        <w:t>workflow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4"/>
        </w:rPr>
        <w:t>package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4"/>
        </w:rPr>
        <w:t>provided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by party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4"/>
        </w:rPr>
        <w:t>B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4"/>
        </w:rPr>
        <w:t xml:space="preserve">with </w:t>
      </w:r>
      <w:r>
        <w:rPr>
          <w:rFonts w:ascii="Arial"/>
        </w:rPr>
        <w:t>source code.</w:t>
      </w:r>
    </w:p>
    <w:p>
      <w:pPr>
        <w:pStyle w:val="8"/>
        <w:spacing w:before="2"/>
        <w:ind w:left="1151"/>
        <w:rPr>
          <w:rFonts w:ascii="Arial"/>
        </w:rPr>
      </w:pPr>
      <w:r>
        <w:rPr>
          <w:rFonts w:ascii="Arial"/>
          <w:spacing w:val="-4"/>
        </w:rPr>
        <w:t>(2).Maintenance:</w:t>
      </w:r>
      <w:r>
        <w:rPr>
          <w:rFonts w:ascii="Arial"/>
          <w:spacing w:val="-18"/>
        </w:rPr>
        <w:t xml:space="preserve"> </w:t>
      </w:r>
      <w:r>
        <w:rPr>
          <w:rFonts w:ascii="Arial"/>
          <w:spacing w:val="-4"/>
        </w:rPr>
        <w:t>The</w:t>
      </w:r>
      <w:r>
        <w:rPr>
          <w:rFonts w:ascii="Arial"/>
          <w:spacing w:val="-15"/>
        </w:rPr>
        <w:t xml:space="preserve"> </w:t>
      </w:r>
      <w:r>
        <w:rPr>
          <w:rFonts w:ascii="Arial"/>
          <w:spacing w:val="-4"/>
        </w:rPr>
        <w:t>following</w:t>
      </w:r>
      <w:r>
        <w:rPr>
          <w:rFonts w:ascii="Arial"/>
          <w:spacing w:val="-19"/>
        </w:rPr>
        <w:t xml:space="preserve"> </w:t>
      </w:r>
      <w:r>
        <w:rPr>
          <w:rFonts w:ascii="Arial"/>
          <w:spacing w:val="-4"/>
        </w:rPr>
        <w:t>items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4"/>
        </w:rPr>
        <w:t>for</w:t>
      </w:r>
      <w:r>
        <w:rPr>
          <w:rFonts w:ascii="Arial"/>
          <w:spacing w:val="-18"/>
        </w:rPr>
        <w:t xml:space="preserve"> </w:t>
      </w:r>
      <w:r>
        <w:rPr>
          <w:rFonts w:ascii="Arial"/>
          <w:spacing w:val="-4"/>
        </w:rPr>
        <w:t>the</w:t>
      </w:r>
      <w:r>
        <w:rPr>
          <w:rFonts w:ascii="Arial"/>
          <w:spacing w:val="-17"/>
        </w:rPr>
        <w:t xml:space="preserve"> </w:t>
      </w:r>
      <w:r>
        <w:rPr>
          <w:rFonts w:ascii="Arial"/>
          <w:spacing w:val="-4"/>
        </w:rPr>
        <w:t>items</w:t>
      </w:r>
      <w:r>
        <w:rPr>
          <w:rFonts w:ascii="Arial"/>
          <w:spacing w:val="-13"/>
        </w:rPr>
        <w:t xml:space="preserve"> </w:t>
      </w:r>
      <w:r>
        <w:rPr>
          <w:rFonts w:ascii="Arial"/>
          <w:spacing w:val="-4"/>
        </w:rPr>
        <w:t>supplied</w:t>
      </w:r>
    </w:p>
    <w:p>
      <w:pPr>
        <w:pStyle w:val="10"/>
        <w:numPr>
          <w:ilvl w:val="2"/>
          <w:numId w:val="2"/>
        </w:numPr>
        <w:tabs>
          <w:tab w:val="left" w:pos="1567"/>
        </w:tabs>
        <w:spacing w:before="62" w:after="0" w:line="288" w:lineRule="auto"/>
        <w:ind w:left="100" w:right="1079" w:firstLine="1272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Software</w:t>
      </w:r>
      <w:r>
        <w:rPr>
          <w:rFonts w:ascii="Arial"/>
          <w:spacing w:val="-9"/>
          <w:sz w:val="22"/>
        </w:rPr>
        <w:t xml:space="preserve"> </w:t>
      </w:r>
      <w:r>
        <w:rPr>
          <w:rFonts w:ascii="Arial"/>
          <w:spacing w:val="-4"/>
          <w:sz w:val="22"/>
        </w:rPr>
        <w:t>modification</w:t>
      </w:r>
      <w:r>
        <w:rPr>
          <w:rFonts w:ascii="Arial"/>
          <w:spacing w:val="-11"/>
          <w:sz w:val="22"/>
        </w:rPr>
        <w:t xml:space="preserve"> </w:t>
      </w:r>
      <w:r>
        <w:rPr>
          <w:rFonts w:ascii="Arial"/>
          <w:spacing w:val="-4"/>
          <w:sz w:val="22"/>
        </w:rPr>
        <w:t>or functional</w:t>
      </w:r>
      <w:r>
        <w:rPr>
          <w:rFonts w:ascii="Arial"/>
          <w:spacing w:val="-10"/>
          <w:sz w:val="22"/>
        </w:rPr>
        <w:t xml:space="preserve"> </w:t>
      </w:r>
      <w:r>
        <w:rPr>
          <w:rFonts w:ascii="Arial"/>
          <w:spacing w:val="-4"/>
          <w:sz w:val="22"/>
        </w:rPr>
        <w:t>changes</w:t>
      </w:r>
      <w:r>
        <w:rPr>
          <w:rFonts w:ascii="Arial"/>
          <w:spacing w:val="-9"/>
          <w:sz w:val="22"/>
        </w:rPr>
        <w:t xml:space="preserve"> </w:t>
      </w:r>
      <w:r>
        <w:rPr>
          <w:rFonts w:ascii="Arial"/>
          <w:spacing w:val="-4"/>
          <w:sz w:val="22"/>
        </w:rPr>
        <w:t>as</w:t>
      </w:r>
      <w:r>
        <w:rPr>
          <w:rFonts w:ascii="Arial"/>
          <w:spacing w:val="-9"/>
          <w:sz w:val="22"/>
        </w:rPr>
        <w:t xml:space="preserve"> </w:t>
      </w:r>
      <w:r>
        <w:rPr>
          <w:rFonts w:ascii="Arial"/>
          <w:spacing w:val="-4"/>
          <w:sz w:val="22"/>
        </w:rPr>
        <w:t>well</w:t>
      </w:r>
      <w:r>
        <w:rPr>
          <w:rFonts w:ascii="Arial"/>
          <w:spacing w:val="-10"/>
          <w:sz w:val="22"/>
        </w:rPr>
        <w:t xml:space="preserve"> </w:t>
      </w:r>
      <w:r>
        <w:rPr>
          <w:rFonts w:ascii="Arial"/>
          <w:spacing w:val="-4"/>
          <w:sz w:val="22"/>
        </w:rPr>
        <w:t>as</w:t>
      </w:r>
      <w:r>
        <w:rPr>
          <w:rFonts w:ascii="Arial"/>
          <w:spacing w:val="-6"/>
          <w:sz w:val="22"/>
        </w:rPr>
        <w:t xml:space="preserve"> </w:t>
      </w:r>
      <w:r>
        <w:rPr>
          <w:rFonts w:ascii="Arial"/>
          <w:spacing w:val="-4"/>
          <w:sz w:val="22"/>
        </w:rPr>
        <w:t>when</w:t>
      </w:r>
      <w:r>
        <w:rPr>
          <w:rFonts w:ascii="Arial"/>
          <w:spacing w:val="-12"/>
          <w:sz w:val="22"/>
        </w:rPr>
        <w:t xml:space="preserve"> </w:t>
      </w:r>
      <w:r>
        <w:rPr>
          <w:rFonts w:ascii="Arial"/>
          <w:spacing w:val="-4"/>
          <w:sz w:val="22"/>
        </w:rPr>
        <w:t>the</w:t>
      </w:r>
      <w:r>
        <w:rPr>
          <w:rFonts w:ascii="Arial"/>
          <w:spacing w:val="-12"/>
          <w:sz w:val="22"/>
        </w:rPr>
        <w:t xml:space="preserve"> </w:t>
      </w:r>
      <w:r>
        <w:rPr>
          <w:rFonts w:ascii="Arial"/>
          <w:spacing w:val="-4"/>
          <w:sz w:val="22"/>
        </w:rPr>
        <w:t>user</w:t>
      </w:r>
      <w:r>
        <w:rPr>
          <w:rFonts w:ascii="Arial"/>
          <w:spacing w:val="-10"/>
          <w:sz w:val="22"/>
        </w:rPr>
        <w:t xml:space="preserve"> </w:t>
      </w:r>
      <w:r>
        <w:rPr>
          <w:rFonts w:ascii="Arial"/>
          <w:spacing w:val="-4"/>
          <w:sz w:val="22"/>
        </w:rPr>
        <w:t>needs</w:t>
      </w:r>
      <w:r>
        <w:rPr>
          <w:rFonts w:ascii="Arial"/>
          <w:spacing w:val="-11"/>
          <w:sz w:val="22"/>
        </w:rPr>
        <w:t xml:space="preserve"> </w:t>
      </w:r>
      <w:r>
        <w:rPr>
          <w:rFonts w:ascii="Arial"/>
          <w:spacing w:val="-4"/>
          <w:sz w:val="22"/>
        </w:rPr>
        <w:t xml:space="preserve">to </w:t>
      </w:r>
      <w:r>
        <w:rPr>
          <w:rFonts w:ascii="Arial"/>
          <w:sz w:val="22"/>
        </w:rPr>
        <w:t>be collectively usage training;</w:t>
      </w:r>
    </w:p>
    <w:p>
      <w:pPr>
        <w:pStyle w:val="10"/>
        <w:numPr>
          <w:ilvl w:val="2"/>
          <w:numId w:val="2"/>
        </w:numPr>
        <w:tabs>
          <w:tab w:val="left" w:pos="1567"/>
        </w:tabs>
        <w:spacing w:before="0" w:after="0" w:line="240" w:lineRule="auto"/>
        <w:ind w:left="1567" w:right="0" w:hanging="195"/>
        <w:jc w:val="left"/>
        <w:rPr>
          <w:rFonts w:ascii="Arial"/>
          <w:sz w:val="22"/>
        </w:rPr>
      </w:pPr>
      <w:r>
        <w:rPr>
          <w:rFonts w:ascii="Arial"/>
          <w:spacing w:val="-4"/>
          <w:sz w:val="22"/>
        </w:rPr>
        <w:t>When</w:t>
      </w:r>
      <w:r>
        <w:rPr>
          <w:rFonts w:ascii="Arial"/>
          <w:spacing w:val="-18"/>
          <w:sz w:val="22"/>
        </w:rPr>
        <w:t xml:space="preserve"> </w:t>
      </w:r>
      <w:r>
        <w:rPr>
          <w:rFonts w:ascii="Arial"/>
          <w:spacing w:val="-4"/>
          <w:sz w:val="22"/>
        </w:rPr>
        <w:t>the</w:t>
      </w:r>
      <w:r>
        <w:rPr>
          <w:rFonts w:ascii="Arial"/>
          <w:spacing w:val="-14"/>
          <w:sz w:val="22"/>
        </w:rPr>
        <w:t xml:space="preserve"> </w:t>
      </w:r>
      <w:r>
        <w:rPr>
          <w:rFonts w:ascii="Arial"/>
          <w:spacing w:val="-4"/>
          <w:sz w:val="22"/>
        </w:rPr>
        <w:t>software</w:t>
      </w:r>
      <w:r>
        <w:rPr>
          <w:rFonts w:ascii="Arial"/>
          <w:spacing w:val="-10"/>
          <w:sz w:val="22"/>
        </w:rPr>
        <w:t xml:space="preserve"> </w:t>
      </w:r>
      <w:r>
        <w:rPr>
          <w:rFonts w:ascii="Arial"/>
          <w:spacing w:val="-4"/>
          <w:sz w:val="22"/>
        </w:rPr>
        <w:t>function</w:t>
      </w:r>
      <w:r>
        <w:rPr>
          <w:rFonts w:ascii="Arial"/>
          <w:spacing w:val="-11"/>
          <w:sz w:val="22"/>
        </w:rPr>
        <w:t xml:space="preserve"> </w:t>
      </w:r>
      <w:r>
        <w:rPr>
          <w:rFonts w:ascii="Arial"/>
          <w:spacing w:val="-4"/>
          <w:sz w:val="22"/>
        </w:rPr>
        <w:t>finds</w:t>
      </w:r>
      <w:r>
        <w:rPr>
          <w:rFonts w:ascii="Arial"/>
          <w:spacing w:val="-12"/>
          <w:sz w:val="22"/>
        </w:rPr>
        <w:t xml:space="preserve"> </w:t>
      </w:r>
      <w:r>
        <w:rPr>
          <w:rFonts w:ascii="Arial"/>
          <w:spacing w:val="-4"/>
          <w:sz w:val="22"/>
        </w:rPr>
        <w:t>a fault</w:t>
      </w:r>
      <w:r>
        <w:rPr>
          <w:rFonts w:ascii="Arial"/>
          <w:spacing w:val="-12"/>
          <w:sz w:val="22"/>
        </w:rPr>
        <w:t xml:space="preserve"> </w:t>
      </w:r>
      <w:r>
        <w:rPr>
          <w:rFonts w:ascii="Arial"/>
          <w:spacing w:val="-4"/>
          <w:sz w:val="22"/>
        </w:rPr>
        <w:t>during</w:t>
      </w:r>
      <w:r>
        <w:rPr>
          <w:rFonts w:ascii="Arial"/>
          <w:spacing w:val="-17"/>
          <w:sz w:val="22"/>
        </w:rPr>
        <w:t xml:space="preserve"> </w:t>
      </w:r>
      <w:r>
        <w:rPr>
          <w:rFonts w:ascii="Arial"/>
          <w:spacing w:val="-4"/>
          <w:sz w:val="22"/>
        </w:rPr>
        <w:t>use,</w:t>
      </w:r>
      <w:r>
        <w:rPr>
          <w:rFonts w:ascii="Arial"/>
          <w:spacing w:val="-9"/>
          <w:sz w:val="22"/>
        </w:rPr>
        <w:t xml:space="preserve"> </w:t>
      </w:r>
      <w:r>
        <w:rPr>
          <w:rFonts w:ascii="Arial"/>
          <w:spacing w:val="-4"/>
          <w:sz w:val="22"/>
        </w:rPr>
        <w:t>it</w:t>
      </w:r>
      <w:r>
        <w:rPr>
          <w:rFonts w:ascii="Arial"/>
          <w:spacing w:val="-5"/>
          <w:sz w:val="22"/>
        </w:rPr>
        <w:t xml:space="preserve"> </w:t>
      </w:r>
      <w:r>
        <w:rPr>
          <w:rFonts w:ascii="Arial"/>
          <w:spacing w:val="-4"/>
          <w:sz w:val="22"/>
        </w:rPr>
        <w:t>needs</w:t>
      </w:r>
      <w:r>
        <w:rPr>
          <w:rFonts w:ascii="Arial"/>
          <w:spacing w:val="-17"/>
          <w:sz w:val="22"/>
        </w:rPr>
        <w:t xml:space="preserve"> </w:t>
      </w:r>
      <w:r>
        <w:rPr>
          <w:rFonts w:ascii="Arial"/>
          <w:spacing w:val="-4"/>
          <w:sz w:val="22"/>
        </w:rPr>
        <w:t>to</w:t>
      </w:r>
      <w:r>
        <w:rPr>
          <w:rFonts w:ascii="Arial"/>
          <w:spacing w:val="-7"/>
          <w:sz w:val="22"/>
        </w:rPr>
        <w:t xml:space="preserve"> </w:t>
      </w:r>
      <w:r>
        <w:rPr>
          <w:rFonts w:ascii="Arial"/>
          <w:spacing w:val="-4"/>
          <w:sz w:val="22"/>
        </w:rPr>
        <w:t>be</w:t>
      </w:r>
      <w:r>
        <w:rPr>
          <w:rFonts w:ascii="Arial"/>
          <w:spacing w:val="-12"/>
          <w:sz w:val="22"/>
        </w:rPr>
        <w:t xml:space="preserve"> </w:t>
      </w:r>
      <w:r>
        <w:rPr>
          <w:rFonts w:ascii="Arial"/>
          <w:spacing w:val="-4"/>
          <w:sz w:val="22"/>
        </w:rPr>
        <w:t>maintained;</w:t>
      </w:r>
    </w:p>
    <w:p>
      <w:pPr>
        <w:spacing w:after="0" w:line="240" w:lineRule="auto"/>
        <w:jc w:val="left"/>
        <w:rPr>
          <w:rFonts w:ascii="Arial"/>
          <w:sz w:val="22"/>
        </w:rPr>
        <w:sectPr>
          <w:pgSz w:w="12250" w:h="17340"/>
          <w:pgMar w:top="1640" w:right="680" w:bottom="280" w:left="1620" w:header="720" w:footer="720" w:gutter="0"/>
          <w:cols w:space="720" w:num="1"/>
        </w:sectPr>
      </w:pPr>
    </w:p>
    <w:p>
      <w:pPr>
        <w:pStyle w:val="4"/>
        <w:numPr>
          <w:ilvl w:val="0"/>
          <w:numId w:val="2"/>
        </w:numPr>
        <w:tabs>
          <w:tab w:val="left" w:pos="446"/>
        </w:tabs>
        <w:spacing w:before="31" w:after="0" w:line="240" w:lineRule="auto"/>
        <w:ind w:left="446" w:right="0" w:hanging="265"/>
        <w:jc w:val="left"/>
      </w:pPr>
      <w:bookmarkStart w:id="5" w:name="2Contract and Contract Content"/>
      <w:bookmarkEnd w:id="5"/>
      <w:r>
        <w:rPr>
          <w:spacing w:val="-6"/>
        </w:rPr>
        <w:t>Contract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>Contract</w:t>
      </w:r>
      <w:r>
        <w:rPr>
          <w:spacing w:val="-24"/>
        </w:rPr>
        <w:t xml:space="preserve"> </w:t>
      </w:r>
      <w:r>
        <w:rPr>
          <w:spacing w:val="-6"/>
        </w:rPr>
        <w:t>Content</w:t>
      </w:r>
    </w:p>
    <w:p>
      <w:pPr>
        <w:pStyle w:val="5"/>
        <w:numPr>
          <w:ilvl w:val="1"/>
          <w:numId w:val="2"/>
        </w:numPr>
        <w:tabs>
          <w:tab w:val="left" w:pos="940"/>
        </w:tabs>
        <w:spacing w:before="156" w:after="0" w:line="240" w:lineRule="auto"/>
        <w:ind w:left="940" w:right="0" w:hanging="341"/>
        <w:jc w:val="left"/>
      </w:pPr>
      <w:bookmarkStart w:id="6" w:name="2.1the establishment of the contract"/>
      <w:bookmarkEnd w:id="6"/>
      <w:r>
        <w:t>the</w:t>
      </w:r>
      <w:r>
        <w:rPr>
          <w:spacing w:val="-4"/>
        </w:rPr>
        <w:t xml:space="preserve"> </w:t>
      </w:r>
      <w:r>
        <w:t>establishment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contract</w:t>
      </w:r>
    </w:p>
    <w:p>
      <w:pPr>
        <w:spacing w:before="115" w:line="360" w:lineRule="auto"/>
        <w:ind w:left="1033" w:right="455" w:firstLine="403"/>
        <w:jc w:val="both"/>
        <w:rPr>
          <w:rFonts w:ascii="Arial"/>
          <w:sz w:val="19"/>
        </w:rPr>
      </w:pPr>
      <w:r>
        <w:rPr>
          <w:rFonts w:ascii="Arial"/>
          <w:sz w:val="19"/>
        </w:rPr>
        <w:t>Party</w:t>
      </w:r>
      <w:r>
        <w:rPr>
          <w:rFonts w:ascii="Arial"/>
          <w:spacing w:val="25"/>
          <w:sz w:val="19"/>
        </w:rPr>
        <w:t xml:space="preserve"> </w:t>
      </w:r>
      <w:r>
        <w:rPr>
          <w:rFonts w:ascii="Arial"/>
          <w:sz w:val="19"/>
        </w:rPr>
        <w:t>A</w:t>
      </w:r>
      <w:r>
        <w:rPr>
          <w:rFonts w:ascii="Arial"/>
          <w:spacing w:val="27"/>
          <w:sz w:val="19"/>
        </w:rPr>
        <w:t xml:space="preserve"> </w:t>
      </w:r>
      <w:r>
        <w:rPr>
          <w:rFonts w:ascii="Arial"/>
          <w:sz w:val="19"/>
        </w:rPr>
        <w:t>and</w:t>
      </w:r>
      <w:r>
        <w:rPr>
          <w:rFonts w:ascii="Arial"/>
          <w:spacing w:val="31"/>
          <w:sz w:val="19"/>
        </w:rPr>
        <w:t xml:space="preserve"> </w:t>
      </w:r>
      <w:r>
        <w:rPr>
          <w:rFonts w:ascii="Arial"/>
          <w:sz w:val="19"/>
        </w:rPr>
        <w:t>Party</w:t>
      </w:r>
      <w:r>
        <w:rPr>
          <w:rFonts w:ascii="Arial"/>
          <w:spacing w:val="28"/>
          <w:sz w:val="19"/>
        </w:rPr>
        <w:t xml:space="preserve"> </w:t>
      </w:r>
      <w:r>
        <w:rPr>
          <w:rFonts w:ascii="Arial"/>
          <w:sz w:val="19"/>
        </w:rPr>
        <w:t>B</w:t>
      </w:r>
      <w:r>
        <w:rPr>
          <w:rFonts w:ascii="Arial"/>
          <w:spacing w:val="27"/>
          <w:sz w:val="19"/>
        </w:rPr>
        <w:t xml:space="preserve"> </w:t>
      </w:r>
      <w:r>
        <w:rPr>
          <w:rFonts w:ascii="Arial"/>
          <w:sz w:val="19"/>
        </w:rPr>
        <w:t>sign</w:t>
      </w:r>
      <w:r>
        <w:rPr>
          <w:rFonts w:ascii="Arial"/>
          <w:spacing w:val="29"/>
          <w:sz w:val="19"/>
        </w:rPr>
        <w:t xml:space="preserve"> </w:t>
      </w:r>
      <w:r>
        <w:rPr>
          <w:rFonts w:ascii="Arial"/>
          <w:sz w:val="19"/>
        </w:rPr>
        <w:t>the contract,</w:t>
      </w:r>
      <w:r>
        <w:rPr>
          <w:rFonts w:ascii="Arial"/>
          <w:spacing w:val="29"/>
          <w:sz w:val="19"/>
        </w:rPr>
        <w:t xml:space="preserve"> </w:t>
      </w:r>
      <w:r>
        <w:rPr>
          <w:rFonts w:ascii="Arial"/>
          <w:sz w:val="19"/>
        </w:rPr>
        <w:t>and</w:t>
      </w:r>
      <w:r>
        <w:rPr>
          <w:rFonts w:ascii="Arial"/>
          <w:spacing w:val="29"/>
          <w:sz w:val="19"/>
        </w:rPr>
        <w:t xml:space="preserve"> </w:t>
      </w:r>
      <w:r>
        <w:rPr>
          <w:rFonts w:ascii="Arial"/>
          <w:sz w:val="19"/>
        </w:rPr>
        <w:t>this</w:t>
      </w:r>
      <w:r>
        <w:rPr>
          <w:rFonts w:ascii="Arial"/>
          <w:spacing w:val="28"/>
          <w:sz w:val="19"/>
        </w:rPr>
        <w:t xml:space="preserve"> </w:t>
      </w:r>
      <w:r>
        <w:rPr>
          <w:rFonts w:ascii="Arial"/>
          <w:sz w:val="19"/>
        </w:rPr>
        <w:t>contract</w:t>
      </w:r>
      <w:r>
        <w:rPr>
          <w:rFonts w:ascii="Arial"/>
          <w:spacing w:val="29"/>
          <w:sz w:val="19"/>
        </w:rPr>
        <w:t xml:space="preserve"> </w:t>
      </w:r>
      <w:r>
        <w:rPr>
          <w:rFonts w:ascii="Arial"/>
          <w:sz w:val="19"/>
        </w:rPr>
        <w:t>is</w:t>
      </w:r>
      <w:r>
        <w:rPr>
          <w:rFonts w:ascii="Arial"/>
          <w:spacing w:val="25"/>
          <w:sz w:val="19"/>
        </w:rPr>
        <w:t xml:space="preserve"> </w:t>
      </w:r>
      <w:r>
        <w:rPr>
          <w:rFonts w:ascii="Arial"/>
          <w:sz w:val="19"/>
        </w:rPr>
        <w:t>established</w:t>
      </w:r>
      <w:r>
        <w:rPr>
          <w:rFonts w:ascii="Arial"/>
          <w:spacing w:val="31"/>
          <w:sz w:val="19"/>
        </w:rPr>
        <w:t xml:space="preserve"> </w:t>
      </w:r>
      <w:r>
        <w:rPr>
          <w:rFonts w:ascii="Arial"/>
          <w:sz w:val="19"/>
        </w:rPr>
        <w:t>after</w:t>
      </w:r>
      <w:r>
        <w:rPr>
          <w:rFonts w:ascii="Arial"/>
          <w:spacing w:val="26"/>
          <w:sz w:val="19"/>
        </w:rPr>
        <w:t xml:space="preserve"> </w:t>
      </w:r>
      <w:r>
        <w:rPr>
          <w:rFonts w:ascii="Arial"/>
          <w:sz w:val="19"/>
        </w:rPr>
        <w:t>Party</w:t>
      </w:r>
      <w:r>
        <w:rPr>
          <w:rFonts w:ascii="Arial"/>
          <w:spacing w:val="30"/>
          <w:sz w:val="19"/>
        </w:rPr>
        <w:t xml:space="preserve"> </w:t>
      </w:r>
      <w:r>
        <w:rPr>
          <w:rFonts w:ascii="Arial"/>
          <w:sz w:val="19"/>
        </w:rPr>
        <w:t>A has paid the payment to Party</w:t>
      </w:r>
      <w:r>
        <w:rPr>
          <w:rFonts w:ascii="Arial"/>
          <w:spacing w:val="40"/>
          <w:sz w:val="19"/>
        </w:rPr>
        <w:t xml:space="preserve"> </w:t>
      </w:r>
      <w:r>
        <w:rPr>
          <w:rFonts w:ascii="Arial"/>
          <w:sz w:val="19"/>
        </w:rPr>
        <w:t>B. In the case where the contract is not established, the schedule in the contract</w:t>
      </w:r>
      <w:r>
        <w:rPr>
          <w:rFonts w:ascii="Arial"/>
          <w:spacing w:val="36"/>
          <w:sz w:val="19"/>
        </w:rPr>
        <w:t xml:space="preserve"> </w:t>
      </w:r>
      <w:r>
        <w:rPr>
          <w:rFonts w:ascii="Arial"/>
          <w:sz w:val="19"/>
        </w:rPr>
        <w:t>will</w:t>
      </w:r>
      <w:r>
        <w:rPr>
          <w:rFonts w:ascii="Arial"/>
          <w:spacing w:val="40"/>
          <w:sz w:val="19"/>
        </w:rPr>
        <w:t xml:space="preserve"> </w:t>
      </w:r>
      <w:r>
        <w:rPr>
          <w:rFonts w:ascii="Arial"/>
          <w:sz w:val="19"/>
        </w:rPr>
        <w:t>be automatically</w:t>
      </w:r>
      <w:r>
        <w:rPr>
          <w:rFonts w:ascii="Arial"/>
          <w:spacing w:val="40"/>
          <w:sz w:val="19"/>
        </w:rPr>
        <w:t xml:space="preserve"> </w:t>
      </w:r>
      <w:r>
        <w:rPr>
          <w:rFonts w:ascii="Arial"/>
          <w:sz w:val="19"/>
        </w:rPr>
        <w:t>postponed</w:t>
      </w:r>
      <w:r>
        <w:rPr>
          <w:rFonts w:ascii="Arial"/>
          <w:spacing w:val="40"/>
          <w:sz w:val="19"/>
        </w:rPr>
        <w:t xml:space="preserve"> </w:t>
      </w:r>
      <w:r>
        <w:rPr>
          <w:rFonts w:ascii="Arial"/>
          <w:sz w:val="19"/>
        </w:rPr>
        <w:t>until</w:t>
      </w:r>
      <w:r>
        <w:rPr>
          <w:rFonts w:ascii="Arial"/>
          <w:spacing w:val="37"/>
          <w:sz w:val="19"/>
        </w:rPr>
        <w:t xml:space="preserve"> </w:t>
      </w:r>
      <w:r>
        <w:rPr>
          <w:rFonts w:ascii="Arial"/>
          <w:sz w:val="19"/>
        </w:rPr>
        <w:t>the</w:t>
      </w:r>
      <w:r>
        <w:rPr>
          <w:rFonts w:ascii="Arial"/>
          <w:spacing w:val="34"/>
          <w:sz w:val="19"/>
        </w:rPr>
        <w:t xml:space="preserve"> </w:t>
      </w:r>
      <w:r>
        <w:rPr>
          <w:rFonts w:ascii="Arial"/>
          <w:sz w:val="19"/>
        </w:rPr>
        <w:t>contract</w:t>
      </w:r>
      <w:r>
        <w:rPr>
          <w:rFonts w:ascii="Arial"/>
          <w:spacing w:val="40"/>
          <w:sz w:val="19"/>
        </w:rPr>
        <w:t xml:space="preserve"> </w:t>
      </w:r>
      <w:r>
        <w:rPr>
          <w:rFonts w:ascii="Arial"/>
          <w:sz w:val="19"/>
        </w:rPr>
        <w:t>is established.</w:t>
      </w:r>
    </w:p>
    <w:p>
      <w:pPr>
        <w:pStyle w:val="5"/>
        <w:numPr>
          <w:ilvl w:val="1"/>
          <w:numId w:val="2"/>
        </w:numPr>
        <w:tabs>
          <w:tab w:val="left" w:pos="940"/>
        </w:tabs>
        <w:spacing w:before="169" w:after="0" w:line="240" w:lineRule="auto"/>
        <w:ind w:left="940" w:right="0" w:hanging="341"/>
        <w:jc w:val="left"/>
      </w:pPr>
      <w:bookmarkStart w:id="7" w:name="2.2Payment"/>
      <w:bookmarkEnd w:id="7"/>
      <w:r>
        <w:rPr>
          <w:spacing w:val="-2"/>
        </w:rPr>
        <w:t>Payment</w:t>
      </w:r>
    </w:p>
    <w:p>
      <w:pPr>
        <w:pStyle w:val="8"/>
        <w:spacing w:before="112"/>
        <w:ind w:left="1460"/>
      </w:pPr>
      <w:r>
        <w:rPr>
          <w:spacing w:val="-4"/>
        </w:rPr>
        <w:t>Party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may</w:t>
      </w:r>
      <w:r>
        <w:rPr>
          <w:spacing w:val="-10"/>
        </w:rPr>
        <w:t xml:space="preserve"> </w:t>
      </w:r>
      <w:r>
        <w:rPr>
          <w:spacing w:val="-4"/>
        </w:rPr>
        <w:t>choose</w:t>
      </w:r>
      <w:r>
        <w:rPr>
          <w:spacing w:val="-13"/>
        </w:rPr>
        <w:t xml:space="preserve"> </w:t>
      </w:r>
      <w:r>
        <w:rPr>
          <w:spacing w:val="-4"/>
        </w:rPr>
        <w:t>one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following</w:t>
      </w:r>
      <w:r>
        <w:rPr>
          <w:spacing w:val="-14"/>
        </w:rPr>
        <w:t xml:space="preserve"> </w:t>
      </w:r>
      <w:r>
        <w:rPr>
          <w:spacing w:val="-4"/>
        </w:rPr>
        <w:t>convenient</w:t>
      </w:r>
      <w:r>
        <w:rPr>
          <w:spacing w:val="-16"/>
        </w:rPr>
        <w:t xml:space="preserve"> </w:t>
      </w:r>
      <w:r>
        <w:rPr>
          <w:spacing w:val="-4"/>
        </w:rPr>
        <w:t>ways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contract.</w:t>
      </w:r>
    </w:p>
    <w:p>
      <w:pPr>
        <w:pStyle w:val="8"/>
        <w:spacing w:before="8"/>
        <w:rPr>
          <w:sz w:val="16"/>
        </w:rPr>
      </w:pPr>
    </w:p>
    <w:p>
      <w:pPr>
        <w:spacing w:after="0"/>
        <w:rPr>
          <w:sz w:val="16"/>
        </w:rPr>
        <w:sectPr>
          <w:pgSz w:w="12240" w:h="17340"/>
          <w:pgMar w:top="1540" w:right="1400" w:bottom="280" w:left="1580" w:header="720" w:footer="720" w:gutter="0"/>
          <w:cols w:space="720" w:num="1"/>
        </w:sectPr>
      </w:pPr>
    </w:p>
    <w:p>
      <w:pPr>
        <w:pStyle w:val="8"/>
        <w:spacing w:before="56"/>
        <w:ind w:left="1115"/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1637030</wp:posOffset>
                </wp:positionH>
                <wp:positionV relativeFrom="paragraph">
                  <wp:posOffset>-43180</wp:posOffset>
                </wp:positionV>
                <wp:extent cx="5118100" cy="212852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8100" cy="2128520"/>
                          <a:chOff x="0" y="0"/>
                          <a:chExt cx="5118100" cy="21285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054608" y="1951354"/>
                            <a:ext cx="121983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170180">
                                <a:moveTo>
                                  <a:pt x="1219835" y="170180"/>
                                </a:moveTo>
                                <a:lnTo>
                                  <a:pt x="0" y="170180"/>
                                </a:lnTo>
                                <a:lnTo>
                                  <a:pt x="0" y="0"/>
                                </a:lnTo>
                                <a:lnTo>
                                  <a:pt x="1219835" y="0"/>
                                </a:lnTo>
                                <a:lnTo>
                                  <a:pt x="1219835" y="170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118100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100" h="2128520">
                                <a:moveTo>
                                  <a:pt x="0" y="3048"/>
                                </a:moveTo>
                                <a:lnTo>
                                  <a:pt x="5117846" y="3048"/>
                                </a:lnTo>
                              </a:path>
                              <a:path w="5118100" h="2128520">
                                <a:moveTo>
                                  <a:pt x="0" y="2125217"/>
                                </a:moveTo>
                                <a:lnTo>
                                  <a:pt x="5117846" y="2125217"/>
                                </a:lnTo>
                              </a:path>
                              <a:path w="5118100" h="2128520">
                                <a:moveTo>
                                  <a:pt x="3048" y="0"/>
                                </a:moveTo>
                                <a:lnTo>
                                  <a:pt x="3048" y="2128266"/>
                                </a:lnTo>
                              </a:path>
                              <a:path w="5118100" h="2128520">
                                <a:moveTo>
                                  <a:pt x="2812922" y="0"/>
                                </a:moveTo>
                                <a:lnTo>
                                  <a:pt x="2812922" y="2122170"/>
                                </a:lnTo>
                              </a:path>
                              <a:path w="5118100" h="2128520">
                                <a:moveTo>
                                  <a:pt x="5114798" y="6095"/>
                                </a:moveTo>
                                <a:lnTo>
                                  <a:pt x="5114798" y="2128266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8.9pt;margin-top:-3.4pt;height:167.6pt;width:403pt;mso-position-horizontal-relative:page;z-index:-251650048;mso-width-relative:page;mso-height-relative:page;" coordsize="5118100,2128520" o:gfxdata="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MVrOVdsAAAALAQAADwAAAAAAAAABACAAAAAiAAAAZHJzL2Rvd25yZXYueG1sUEsBAhQAFAAAAAgA&#10;h07iQNkC+0Q/AwAA9QoAAA4AAAAAAAAAAQAgAAAAKgEAAGRycy9lMm9Eb2MueG1sUEsFBgAAAAAG&#10;AAYAWQEAANsGAAAAAA==&#10;">
                <o:lock v:ext="edit" aspectratio="f"/>
                <v:shape id="Graphic 14" o:spid="_x0000_s1026" o:spt="100" style="position:absolute;left:1054608;top:1951354;height:170180;width:1219835;" fillcolor="#000000" filled="t" stroked="f" coordsize="1219835,170180" o:gfxdata="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xvFu5AAAA2wAA&#10;AA8AAAAAAAAAAQAgAAAAIgAAAGRycy9kb3ducmV2LnhtbFBLAQIUABQAAAAIAIdO4kAzLwWeOwAA&#10;ADkAAAAQAAAAAAAAAAEAIAAAAAgBAABkcnMvc2hhcGV4bWwueG1sUEsFBgAAAAAGAAYAWwEAALID&#10;AAAAAA==&#10;" path="m1219835,170180l0,170180,0,0,1219835,0,1219835,1701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0;height:2128520;width:5118100;" filled="f" stroked="t" coordsize="5118100,2128520" o:gfxdata="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vsXe8AAAA&#10;2wAAAA8AAAAAAAAAAQAgAAAAIgAAAGRycy9kb3ducmV2LnhtbFBLAQIUABQAAAAIAIdO4kAzLwWe&#10;OwAAADkAAAAQAAAAAAAAAAEAIAAAAAsBAABkcnMvc2hhcGV4bWwueG1sUEsFBgAAAAAGAAYAWwEA&#10;ALUDAAAAAA==&#10;" path="m0,3048l5117846,3048em0,2125217l5117846,2125217em3048,0l3048,2128266em2812922,0l2812922,2122170em5114798,6095l5114798,2128266e">
                  <v:fill on="f" focussize="0,0"/>
                  <v:stroke weight="0.48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4"/>
        </w:rPr>
        <w:t>USD$</w:t>
      </w:r>
    </w:p>
    <w:p>
      <w:pPr>
        <w:pStyle w:val="8"/>
        <w:spacing w:before="113"/>
        <w:ind w:left="1115"/>
      </w:pPr>
      <w:r>
        <w:rPr>
          <w:spacing w:val="-4"/>
        </w:rPr>
        <w:t>Bank</w:t>
      </w:r>
      <w:r>
        <w:rPr>
          <w:spacing w:val="-12"/>
        </w:rPr>
        <w:t xml:space="preserve"> </w:t>
      </w:r>
      <w:r>
        <w:rPr>
          <w:spacing w:val="-4"/>
        </w:rPr>
        <w:t>name:</w:t>
      </w:r>
      <w:r>
        <w:rPr>
          <w:spacing w:val="-12"/>
        </w:rPr>
        <w:t xml:space="preserve"> </w:t>
      </w:r>
      <w:r>
        <w:rPr>
          <w:spacing w:val="-4"/>
        </w:rPr>
        <w:t>Citibank</w:t>
      </w:r>
    </w:p>
    <w:p>
      <w:pPr>
        <w:pStyle w:val="8"/>
        <w:spacing w:before="114"/>
        <w:ind w:left="1115"/>
      </w:pPr>
      <w:r>
        <w:t>Bank address: 111 Wall Street New York, NY 10043</w:t>
      </w:r>
      <w:r>
        <w:rPr>
          <w:spacing w:val="-16"/>
        </w:rPr>
        <w:t xml:space="preserve"> </w:t>
      </w:r>
      <w:r>
        <w:t>USA</w:t>
      </w:r>
    </w:p>
    <w:p>
      <w:pPr>
        <w:pStyle w:val="8"/>
        <w:spacing w:before="115" w:line="343" w:lineRule="auto"/>
        <w:ind w:left="1115" w:right="770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2658110</wp:posOffset>
                </wp:positionH>
                <wp:positionV relativeFrom="paragraph">
                  <wp:posOffset>560070</wp:posOffset>
                </wp:positionV>
                <wp:extent cx="1481455" cy="17018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455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1455" h="170180">
                              <a:moveTo>
                                <a:pt x="1481454" y="170180"/>
                              </a:moveTo>
                              <a:lnTo>
                                <a:pt x="0" y="170180"/>
                              </a:lnTo>
                              <a:lnTo>
                                <a:pt x="0" y="0"/>
                              </a:lnTo>
                              <a:lnTo>
                                <a:pt x="1481454" y="0"/>
                              </a:lnTo>
                              <a:lnTo>
                                <a:pt x="1481454" y="170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209.3pt;margin-top:44.1pt;height:13.4pt;width:116.65pt;mso-position-horizontal-relative:page;z-index:-251651072;mso-width-relative:page;mso-height-relative:page;" fillcolor="#000000" filled="t" stroked="f" coordsize="1481455,170180" o:gfxdata="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QtKTPZ&#10;AAAACgEAAA8AAAAAAAAAAQAgAAAAIgAAAGRycy9kb3ducmV2LnhtbFBLAQIUABQAAAAIAIdO4kCv&#10;IyMzHwIAAOsEAAAOAAAAAAAAAAEAIAAAACgBAABkcnMvZTJvRG9jLnhtbFBLBQYAAAAABgAGAFkB&#10;AAC5BQAAAAA=&#10;" path="m1481454,170180l0,170180,0,0,1481454,0,1481454,1701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Routing</w:t>
      </w:r>
      <w:r>
        <w:rPr>
          <w:spacing w:val="-24"/>
        </w:rPr>
        <w:t xml:space="preserve"> </w:t>
      </w:r>
      <w:r>
        <w:rPr>
          <w:spacing w:val="-4"/>
        </w:rPr>
        <w:t>(ABA):</w:t>
      </w:r>
      <w:r>
        <w:rPr>
          <w:spacing w:val="-21"/>
        </w:rPr>
        <w:t xml:space="preserve"> </w:t>
      </w:r>
      <w:r>
        <w:rPr>
          <w:spacing w:val="-4"/>
        </w:rPr>
        <w:t xml:space="preserve">031100209 </w:t>
      </w:r>
      <w:r>
        <w:t>SWIFTcode:</w:t>
      </w:r>
      <w:r>
        <w:rPr>
          <w:spacing w:val="-18"/>
        </w:rPr>
        <w:t xml:space="preserve"> </w:t>
      </w:r>
      <w:r>
        <w:t>CITIUS33</w:t>
      </w:r>
    </w:p>
    <w:p>
      <w:pPr>
        <w:pStyle w:val="8"/>
        <w:spacing w:line="336" w:lineRule="auto"/>
        <w:ind w:left="1115" w:right="1902"/>
      </w:pPr>
      <w:r>
        <w:t>Account</w:t>
      </w:r>
      <w:r>
        <w:rPr>
          <w:spacing w:val="-16"/>
        </w:rPr>
        <w:t xml:space="preserve"> </w:t>
      </w:r>
      <w:r>
        <w:t xml:space="preserve">number: </w:t>
      </w:r>
      <w:r>
        <w:rPr>
          <w:spacing w:val="-2"/>
        </w:rPr>
        <w:t>Accounttype:</w:t>
      </w:r>
      <w:r>
        <w:rPr>
          <w:spacing w:val="-18"/>
        </w:rPr>
        <w:t xml:space="preserve"> </w:t>
      </w:r>
      <w:r>
        <w:rPr>
          <w:spacing w:val="-2"/>
        </w:rPr>
        <w:t xml:space="preserve">CHECKING </w:t>
      </w:r>
      <w:r>
        <w:t>Beneficiary name:</w:t>
      </w:r>
    </w:p>
    <w:p>
      <w:pPr>
        <w:spacing w:before="56"/>
        <w:ind w:left="351" w:right="0" w:firstLine="0"/>
        <w:jc w:val="left"/>
        <w:rPr>
          <w:rFonts w:ascii="微软雅黑" w:hAnsi="微软雅黑"/>
          <w:sz w:val="15"/>
        </w:rPr>
      </w:pPr>
      <w:r>
        <w:br w:type="column"/>
      </w:r>
      <w:r>
        <w:rPr>
          <w:spacing w:val="-4"/>
          <w:sz w:val="22"/>
        </w:rPr>
        <w:t>EUR</w:t>
      </w:r>
      <w:r>
        <w:rPr>
          <w:rFonts w:ascii="微软雅黑" w:hAnsi="微软雅黑"/>
          <w:color w:val="171B1F"/>
          <w:spacing w:val="-4"/>
          <w:sz w:val="15"/>
        </w:rPr>
        <w:t>€</w:t>
      </w:r>
    </w:p>
    <w:p>
      <w:pPr>
        <w:pStyle w:val="8"/>
        <w:spacing w:before="106"/>
        <w:ind w:left="351"/>
      </w:pP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name:</w:t>
      </w:r>
      <w:r>
        <w:rPr>
          <w:spacing w:val="-15"/>
        </w:rPr>
        <w:t xml:space="preserve"> </w:t>
      </w:r>
      <w:r>
        <w:rPr>
          <w:spacing w:val="-4"/>
        </w:rPr>
        <w:t>Banking</w:t>
      </w:r>
      <w:r>
        <w:rPr>
          <w:spacing w:val="-13"/>
        </w:rPr>
        <w:t xml:space="preserve"> </w:t>
      </w:r>
      <w:r>
        <w:rPr>
          <w:spacing w:val="-4"/>
        </w:rPr>
        <w:t>Circle</w:t>
      </w:r>
      <w:r>
        <w:rPr>
          <w:spacing w:val="-12"/>
        </w:rPr>
        <w:t xml:space="preserve"> </w:t>
      </w:r>
      <w:r>
        <w:rPr>
          <w:spacing w:val="-4"/>
        </w:rPr>
        <w:t>S.A.</w:t>
      </w:r>
    </w:p>
    <w:p>
      <w:pPr>
        <w:pStyle w:val="8"/>
        <w:spacing w:before="115" w:line="237" w:lineRule="auto"/>
        <w:ind w:left="351" w:right="470"/>
      </w:pP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address:</w:t>
      </w:r>
      <w:r>
        <w:rPr>
          <w:spacing w:val="-9"/>
        </w:rPr>
        <w:t xml:space="preserve"> </w:t>
      </w:r>
      <w:r>
        <w:rPr>
          <w:spacing w:val="-4"/>
        </w:rPr>
        <w:t>2,</w:t>
      </w:r>
      <w:r>
        <w:rPr>
          <w:spacing w:val="-13"/>
        </w:rPr>
        <w:t xml:space="preserve"> </w:t>
      </w:r>
      <w:r>
        <w:rPr>
          <w:spacing w:val="-4"/>
        </w:rPr>
        <w:t>Boulevard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Foire </w:t>
      </w:r>
      <w:r>
        <w:t>L-1528</w:t>
      </w:r>
      <w:r>
        <w:rPr>
          <w:spacing w:val="-16"/>
        </w:rPr>
        <w:t xml:space="preserve"> </w:t>
      </w:r>
      <w:r>
        <w:t>LUXEMBOURG</w:t>
      </w:r>
    </w:p>
    <w:p>
      <w:pPr>
        <w:pStyle w:val="8"/>
        <w:spacing w:before="117"/>
        <w:ind w:left="351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ragraph">
                  <wp:posOffset>74295</wp:posOffset>
                </wp:positionV>
                <wp:extent cx="1451610" cy="17018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610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1610" h="170180">
                              <a:moveTo>
                                <a:pt x="1451610" y="170180"/>
                              </a:moveTo>
                              <a:lnTo>
                                <a:pt x="0" y="170180"/>
                              </a:lnTo>
                              <a:lnTo>
                                <a:pt x="0" y="0"/>
                              </a:lnTo>
                              <a:lnTo>
                                <a:pt x="1451610" y="0"/>
                              </a:lnTo>
                              <a:lnTo>
                                <a:pt x="1451610" y="170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82.5pt;margin-top:5.85pt;height:13.4pt;width:114.3pt;mso-position-horizontal-relative:page;z-index:251661312;mso-width-relative:page;mso-height-relative:page;" fillcolor="#000000" filled="t" stroked="f" coordsize="1451610,170180" o:gfxdata="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OUDE9gAAAAJ&#10;AQAADwAAAAAAAAABACAAAAAiAAAAZHJzL2Rvd25yZXYueG1sUEsBAhQAFAAAAAgAh07iQDJXPBoc&#10;AgAA6wQAAA4AAAAAAAAAAQAgAAAAJwEAAGRycy9lMm9Eb2MueG1sUEsFBgAAAAAGAAYAWQEAALUF&#10;AAAAAA==&#10;" path="m1451610,170180l0,170180,0,0,1451610,0,1451610,1701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IBAN:</w:t>
      </w:r>
    </w:p>
    <w:p>
      <w:pPr>
        <w:pStyle w:val="8"/>
        <w:spacing w:before="115"/>
        <w:ind w:left="351"/>
      </w:pPr>
      <w:r>
        <w:rPr>
          <w:spacing w:val="-3"/>
        </w:rPr>
        <w:t>BIC:</w:t>
      </w:r>
      <w:r>
        <w:rPr>
          <w:spacing w:val="-16"/>
        </w:rPr>
        <w:t xml:space="preserve"> </w:t>
      </w:r>
      <w:r>
        <w:rPr>
          <w:spacing w:val="-2"/>
        </w:rPr>
        <w:t>BCIRLULL</w:t>
      </w:r>
    </w:p>
    <w:p>
      <w:pPr>
        <w:pStyle w:val="8"/>
        <w:spacing w:before="116"/>
        <w:ind w:left="351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5501640</wp:posOffset>
                </wp:positionH>
                <wp:positionV relativeFrom="paragraph">
                  <wp:posOffset>73025</wp:posOffset>
                </wp:positionV>
                <wp:extent cx="755015" cy="17018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015" h="170180">
                              <a:moveTo>
                                <a:pt x="755014" y="170180"/>
                              </a:moveTo>
                              <a:lnTo>
                                <a:pt x="0" y="170180"/>
                              </a:lnTo>
                              <a:lnTo>
                                <a:pt x="0" y="0"/>
                              </a:lnTo>
                              <a:lnTo>
                                <a:pt x="755014" y="0"/>
                              </a:lnTo>
                              <a:lnTo>
                                <a:pt x="755014" y="1701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433.2pt;margin-top:5.75pt;height:13.4pt;width:59.45pt;mso-position-horizontal-relative:page;z-index:251662336;mso-width-relative:page;mso-height-relative:page;" fillcolor="#000000" filled="t" stroked="f" coordsize="755015,170180" o:gfxdata="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3hgadoA&#10;AAAJAQAADwAAAAAAAAABACAAAAAiAAAAZHJzL2Rvd25yZXYueG1sUEsBAhQAFAAAAAgAh07iQPue&#10;gawdAgAA5gQAAA4AAAAAAAAAAQAgAAAAKQEAAGRycy9lMm9Eb2MueG1sUEsFBgAAAAAGAAYAWQEA&#10;ALgFAAAAAA==&#10;" path="m755014,170180l0,170180,0,0,755014,0,755014,1701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</w:rPr>
        <w:t>Beneficiary</w:t>
      </w:r>
      <w:r>
        <w:rPr>
          <w:spacing w:val="6"/>
        </w:rPr>
        <w:t xml:space="preserve"> </w:t>
      </w:r>
      <w:r>
        <w:rPr>
          <w:spacing w:val="-4"/>
        </w:rPr>
        <w:t>name:</w:t>
      </w:r>
    </w:p>
    <w:p>
      <w:pPr>
        <w:spacing w:after="0"/>
        <w:sectPr>
          <w:type w:val="continuous"/>
          <w:pgSz w:w="12240" w:h="17340"/>
          <w:pgMar w:top="1920" w:right="1400" w:bottom="280" w:left="1580" w:header="720" w:footer="720" w:gutter="0"/>
          <w:cols w:equalWidth="0" w:num="2">
            <w:col w:w="5150" w:space="40"/>
            <w:col w:w="4070"/>
          </w:cols>
        </w:sectPr>
      </w:pPr>
    </w:p>
    <w:p>
      <w:pPr>
        <w:pStyle w:val="8"/>
        <w:rPr>
          <w:sz w:val="23"/>
        </w:rPr>
      </w:pPr>
    </w:p>
    <w:p>
      <w:pPr>
        <w:pStyle w:val="8"/>
        <w:spacing w:before="41"/>
        <w:rPr>
          <w:sz w:val="23"/>
        </w:rPr>
      </w:pPr>
    </w:p>
    <w:p>
      <w:pPr>
        <w:pStyle w:val="5"/>
        <w:numPr>
          <w:ilvl w:val="1"/>
          <w:numId w:val="2"/>
        </w:numPr>
        <w:tabs>
          <w:tab w:val="left" w:pos="940"/>
        </w:tabs>
        <w:spacing w:before="0" w:after="0" w:line="240" w:lineRule="auto"/>
        <w:ind w:left="940" w:right="0" w:hanging="341"/>
        <w:jc w:val="both"/>
      </w:pPr>
      <w:bookmarkStart w:id="8" w:name="2.3Deliver"/>
      <w:bookmarkEnd w:id="8"/>
      <w:r>
        <w:rPr>
          <w:spacing w:val="-2"/>
        </w:rPr>
        <w:t>Deliver</w:t>
      </w:r>
    </w:p>
    <w:p>
      <w:pPr>
        <w:pStyle w:val="8"/>
        <w:spacing w:before="55"/>
        <w:ind w:left="1031" w:right="792"/>
        <w:jc w:val="both"/>
      </w:pPr>
      <w:r>
        <w:rPr>
          <w:spacing w:val="-4"/>
        </w:rPr>
        <w:t>Party</w:t>
      </w:r>
      <w:r>
        <w:rPr>
          <w:spacing w:val="-9"/>
        </w:rPr>
        <w:t xml:space="preserve"> </w:t>
      </w:r>
      <w:r>
        <w:rPr>
          <w:spacing w:val="-4"/>
        </w:rPr>
        <w:t>B</w:t>
      </w:r>
      <w:r>
        <w:rPr>
          <w:spacing w:val="-8"/>
        </w:rPr>
        <w:t xml:space="preserve"> </w:t>
      </w:r>
      <w:r>
        <w:rPr>
          <w:spacing w:val="-4"/>
        </w:rPr>
        <w:t>shall</w:t>
      </w:r>
      <w:r>
        <w:rPr>
          <w:spacing w:val="-9"/>
        </w:rPr>
        <w:t xml:space="preserve"> </w:t>
      </w:r>
      <w:r>
        <w:rPr>
          <w:spacing w:val="-4"/>
        </w:rPr>
        <w:t>supply</w:t>
      </w:r>
      <w:r>
        <w:rPr>
          <w:spacing w:val="-5"/>
        </w:rPr>
        <w:t xml:space="preserve"> </w:t>
      </w:r>
      <w:r>
        <w:rPr>
          <w:spacing w:val="-4"/>
        </w:rPr>
        <w:t>Party A</w:t>
      </w:r>
      <w:r>
        <w:rPr>
          <w:spacing w:val="-9"/>
        </w:rPr>
        <w:t xml:space="preserve"> </w:t>
      </w:r>
      <w:r>
        <w:rPr>
          <w:spacing w:val="-4"/>
        </w:rPr>
        <w:t>with all the</w:t>
      </w:r>
      <w:r>
        <w:rPr>
          <w:spacing w:val="-9"/>
        </w:rPr>
        <w:t xml:space="preserve"> </w:t>
      </w:r>
      <w:r>
        <w:rPr>
          <w:spacing w:val="-4"/>
        </w:rPr>
        <w:t>addons package with 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  <w:r>
        <w:rPr>
          <w:spacing w:val="-9"/>
        </w:rPr>
        <w:t xml:space="preserve"> </w:t>
      </w:r>
      <w:r>
        <w:rPr>
          <w:spacing w:val="-4"/>
        </w:rPr>
        <w:t xml:space="preserve">after Receive </w:t>
      </w:r>
      <w:r>
        <w:rPr>
          <w:spacing w:val="-2"/>
        </w:rPr>
        <w:t>payment.</w:t>
      </w:r>
    </w:p>
    <w:p>
      <w:pPr>
        <w:pStyle w:val="8"/>
        <w:tabs>
          <w:tab w:val="left" w:pos="7966"/>
        </w:tabs>
        <w:spacing w:before="54"/>
        <w:ind w:left="1031"/>
        <w:jc w:val="both"/>
        <w:rPr>
          <w:rFonts w:ascii="Times New Roman"/>
        </w:rPr>
      </w:pPr>
      <w:r>
        <w:rPr>
          <w:spacing w:val="-4"/>
        </w:rPr>
        <w:t>Unique</w:t>
      </w:r>
      <w:r>
        <w:rPr>
          <w:spacing w:val="-18"/>
        </w:rPr>
        <w:t xml:space="preserve"> </w:t>
      </w:r>
      <w:r>
        <w:rPr>
          <w:spacing w:val="-4"/>
        </w:rPr>
        <w:t>received</w:t>
      </w:r>
      <w:r>
        <w:rPr>
          <w:spacing w:val="-19"/>
        </w:rPr>
        <w:t xml:space="preserve"> </w:t>
      </w:r>
      <w:r>
        <w:rPr>
          <w:spacing w:val="-4"/>
        </w:rPr>
        <w:t>(email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7"/>
        </w:rPr>
        <w:t xml:space="preserve"> </w:t>
      </w:r>
      <w:r>
        <w:rPr>
          <w:spacing w:val="-4"/>
        </w:rPr>
        <w:t>skype):</w:t>
      </w:r>
      <w:r>
        <w:rPr>
          <w:spacing w:val="-16"/>
        </w:rPr>
        <w:t xml:space="preserve"> </w:t>
      </w:r>
      <w:r>
        <w:rPr>
          <w:rFonts w:ascii="Times New Roman"/>
          <w:u w:val="single"/>
        </w:rPr>
        <w:tab/>
      </w:r>
    </w:p>
    <w:p>
      <w:pPr>
        <w:pStyle w:val="8"/>
        <w:spacing w:before="55"/>
        <w:ind w:left="1031" w:right="467"/>
        <w:jc w:val="both"/>
      </w:pPr>
      <w:r>
        <w:rPr>
          <w:spacing w:val="-4"/>
        </w:rPr>
        <w:t>The</w:t>
      </w:r>
      <w:r>
        <w:rPr>
          <w:spacing w:val="21"/>
        </w:rPr>
        <w:t xml:space="preserve"> </w:t>
      </w:r>
      <w:r>
        <w:rPr>
          <w:spacing w:val="-4"/>
        </w:rPr>
        <w:t>source</w:t>
      </w:r>
      <w:r>
        <w:rPr>
          <w:spacing w:val="-8"/>
        </w:rPr>
        <w:t xml:space="preserve"> </w:t>
      </w:r>
      <w:r>
        <w:rPr>
          <w:spacing w:val="-4"/>
        </w:rPr>
        <w:t>code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upgrade</w:t>
      </w:r>
      <w:r>
        <w:rPr>
          <w:spacing w:val="-8"/>
        </w:rPr>
        <w:t xml:space="preserve"> </w:t>
      </w:r>
      <w:r>
        <w:rPr>
          <w:spacing w:val="-4"/>
        </w:rPr>
        <w:t>package</w:t>
      </w:r>
      <w:r>
        <w:rPr>
          <w:spacing w:val="-9"/>
        </w:rPr>
        <w:t xml:space="preserve"> </w:t>
      </w:r>
      <w:r>
        <w:rPr>
          <w:spacing w:val="-4"/>
        </w:rPr>
        <w:t>sent</w:t>
      </w:r>
      <w:r>
        <w:rPr>
          <w:spacing w:val="-8"/>
        </w:rPr>
        <w:t xml:space="preserve"> </w:t>
      </w:r>
      <w:r>
        <w:rPr>
          <w:spacing w:val="-4"/>
        </w:rPr>
        <w:t>according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specified</w:t>
      </w:r>
      <w:r>
        <w:rPr>
          <w:spacing w:val="-9"/>
        </w:rPr>
        <w:t xml:space="preserve"> </w:t>
      </w:r>
      <w:r>
        <w:rPr>
          <w:spacing w:val="-4"/>
        </w:rPr>
        <w:t>unique</w:t>
      </w:r>
      <w:r>
        <w:rPr>
          <w:spacing w:val="-8"/>
        </w:rPr>
        <w:t xml:space="preserve"> </w:t>
      </w:r>
      <w:r>
        <w:rPr>
          <w:spacing w:val="-4"/>
        </w:rPr>
        <w:t xml:space="preserve">received. </w:t>
      </w:r>
      <w:r>
        <w:rPr>
          <w:spacing w:val="-2"/>
        </w:rPr>
        <w:t>Changing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unique</w:t>
      </w:r>
      <w:r>
        <w:rPr>
          <w:spacing w:val="-10"/>
        </w:rPr>
        <w:t xml:space="preserve"> </w:t>
      </w:r>
      <w:r>
        <w:rPr>
          <w:spacing w:val="-2"/>
        </w:rPr>
        <w:t>received</w:t>
      </w:r>
      <w:r>
        <w:rPr>
          <w:spacing w:val="-11"/>
        </w:rPr>
        <w:t xml:space="preserve"> </w:t>
      </w:r>
      <w:r>
        <w:rPr>
          <w:spacing w:val="-2"/>
        </w:rPr>
        <w:t>during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contract</w:t>
      </w:r>
      <w:r>
        <w:rPr>
          <w:spacing w:val="-4"/>
        </w:rPr>
        <w:t xml:space="preserve"> </w:t>
      </w:r>
      <w:r>
        <w:rPr>
          <w:spacing w:val="-2"/>
        </w:rPr>
        <w:t>period</w:t>
      </w:r>
      <w:r>
        <w:rPr>
          <w:spacing w:val="-11"/>
        </w:rPr>
        <w:t xml:space="preserve"> </w:t>
      </w:r>
      <w:r>
        <w:rPr>
          <w:spacing w:val="-2"/>
        </w:rPr>
        <w:t>requires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written</w:t>
      </w:r>
      <w:r>
        <w:rPr>
          <w:spacing w:val="-7"/>
        </w:rPr>
        <w:t xml:space="preserve"> </w:t>
      </w:r>
      <w:r>
        <w:rPr>
          <w:spacing w:val="-2"/>
        </w:rPr>
        <w:t>approval</w:t>
      </w:r>
      <w:r>
        <w:rPr>
          <w:spacing w:val="-10"/>
        </w:rPr>
        <w:t xml:space="preserve"> </w:t>
      </w:r>
      <w:r>
        <w:rPr>
          <w:spacing w:val="-2"/>
        </w:rPr>
        <w:t xml:space="preserve">of </w:t>
      </w:r>
      <w:r>
        <w:t>both</w:t>
      </w:r>
      <w:r>
        <w:rPr>
          <w:spacing w:val="-18"/>
        </w:rPr>
        <w:t xml:space="preserve"> </w:t>
      </w:r>
      <w:r>
        <w:t>parties.</w:t>
      </w:r>
    </w:p>
    <w:p>
      <w:pPr>
        <w:pStyle w:val="5"/>
        <w:numPr>
          <w:ilvl w:val="1"/>
          <w:numId w:val="2"/>
        </w:numPr>
        <w:tabs>
          <w:tab w:val="left" w:pos="940"/>
        </w:tabs>
        <w:spacing w:before="167" w:after="0" w:line="240" w:lineRule="auto"/>
        <w:ind w:left="940" w:right="0" w:hanging="341"/>
        <w:jc w:val="left"/>
      </w:pPr>
      <w:bookmarkStart w:id="9" w:name="2.4service range"/>
      <w:bookmarkEnd w:id="9"/>
      <w:r>
        <w:t>service</w:t>
      </w:r>
      <w:r>
        <w:rPr>
          <w:spacing w:val="-9"/>
        </w:rPr>
        <w:t xml:space="preserve"> </w:t>
      </w:r>
      <w:r>
        <w:rPr>
          <w:spacing w:val="-2"/>
        </w:rPr>
        <w:t>range</w:t>
      </w:r>
    </w:p>
    <w:p>
      <w:pPr>
        <w:pStyle w:val="8"/>
        <w:spacing w:before="55"/>
        <w:ind w:left="1031"/>
      </w:pPr>
      <w:r>
        <w:t>The</w:t>
      </w:r>
      <w:r>
        <w:rPr>
          <w:spacing w:val="-16"/>
        </w:rPr>
        <w:t xml:space="preserve"> </w:t>
      </w:r>
      <w:r>
        <w:t>scope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entrusted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>
      <w:pPr>
        <w:pStyle w:val="10"/>
        <w:numPr>
          <w:ilvl w:val="0"/>
          <w:numId w:val="3"/>
        </w:numPr>
        <w:tabs>
          <w:tab w:val="left" w:pos="1400"/>
        </w:tabs>
        <w:spacing w:before="55" w:after="0" w:line="240" w:lineRule="auto"/>
        <w:ind w:left="1400" w:right="0" w:hanging="420"/>
        <w:jc w:val="left"/>
        <w:rPr>
          <w:sz w:val="22"/>
        </w:rPr>
      </w:pPr>
      <w:r>
        <w:rPr>
          <w:spacing w:val="-2"/>
          <w:sz w:val="22"/>
        </w:rPr>
        <w:t>Installation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guidance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software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products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provided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Party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B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free.</w:t>
      </w:r>
    </w:p>
    <w:p>
      <w:pPr>
        <w:pStyle w:val="10"/>
        <w:numPr>
          <w:ilvl w:val="0"/>
          <w:numId w:val="3"/>
        </w:numPr>
        <w:tabs>
          <w:tab w:val="left" w:pos="1400"/>
        </w:tabs>
        <w:spacing w:before="56" w:after="0" w:line="240" w:lineRule="auto"/>
        <w:ind w:left="1400" w:right="0" w:hanging="420"/>
        <w:jc w:val="left"/>
        <w:rPr>
          <w:sz w:val="22"/>
        </w:rPr>
      </w:pPr>
      <w:r>
        <w:rPr>
          <w:spacing w:val="-2"/>
          <w:sz w:val="22"/>
        </w:rPr>
        <w:t>User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training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software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products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provided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Party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B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free.</w:t>
      </w:r>
    </w:p>
    <w:p>
      <w:pPr>
        <w:pStyle w:val="10"/>
        <w:numPr>
          <w:ilvl w:val="0"/>
          <w:numId w:val="3"/>
        </w:numPr>
        <w:tabs>
          <w:tab w:val="left" w:pos="1400"/>
        </w:tabs>
        <w:spacing w:before="53" w:after="0" w:line="240" w:lineRule="auto"/>
        <w:ind w:left="1400" w:right="534" w:hanging="42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maintenance</w:t>
      </w:r>
      <w:r>
        <w:rPr>
          <w:spacing w:val="34"/>
          <w:sz w:val="22"/>
        </w:rPr>
        <w:t xml:space="preserve"> </w:t>
      </w:r>
      <w:r>
        <w:rPr>
          <w:sz w:val="22"/>
        </w:rPr>
        <w:t>such</w:t>
      </w:r>
      <w:r>
        <w:rPr>
          <w:spacing w:val="23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bug</w:t>
      </w:r>
      <w:r>
        <w:rPr>
          <w:spacing w:val="35"/>
          <w:sz w:val="22"/>
        </w:rPr>
        <w:t xml:space="preserve"> </w:t>
      </w:r>
      <w:r>
        <w:rPr>
          <w:sz w:val="22"/>
        </w:rPr>
        <w:t>fixing,</w:t>
      </w:r>
      <w:r>
        <w:rPr>
          <w:spacing w:val="26"/>
          <w:sz w:val="22"/>
        </w:rPr>
        <w:t xml:space="preserve"> </w:t>
      </w:r>
      <w:r>
        <w:rPr>
          <w:sz w:val="22"/>
        </w:rPr>
        <w:t>function</w:t>
      </w:r>
      <w:r>
        <w:rPr>
          <w:spacing w:val="23"/>
          <w:sz w:val="22"/>
        </w:rPr>
        <w:t xml:space="preserve"> </w:t>
      </w:r>
      <w:r>
        <w:rPr>
          <w:sz w:val="22"/>
        </w:rPr>
        <w:t>upgrade</w:t>
      </w:r>
      <w:r>
        <w:rPr>
          <w:spacing w:val="32"/>
          <w:sz w:val="22"/>
        </w:rPr>
        <w:t xml:space="preserve"> </w:t>
      </w:r>
      <w:r>
        <w:rPr>
          <w:sz w:val="22"/>
        </w:rPr>
        <w:t>of</w:t>
      </w:r>
      <w:r>
        <w:rPr>
          <w:spacing w:val="2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software</w:t>
      </w:r>
      <w:r>
        <w:rPr>
          <w:spacing w:val="22"/>
          <w:sz w:val="22"/>
        </w:rPr>
        <w:t xml:space="preserve"> </w:t>
      </w:r>
      <w:r>
        <w:rPr>
          <w:sz w:val="22"/>
        </w:rPr>
        <w:t>products provided by Party B for free.</w:t>
      </w:r>
    </w:p>
    <w:p>
      <w:pPr>
        <w:pStyle w:val="10"/>
        <w:numPr>
          <w:ilvl w:val="0"/>
          <w:numId w:val="3"/>
        </w:numPr>
        <w:tabs>
          <w:tab w:val="left" w:pos="1400"/>
        </w:tabs>
        <w:spacing w:before="55" w:after="0" w:line="240" w:lineRule="auto"/>
        <w:ind w:left="1400" w:right="0" w:hanging="420"/>
        <w:jc w:val="left"/>
        <w:rPr>
          <w:sz w:val="22"/>
        </w:rPr>
      </w:pPr>
      <w:r>
        <w:rPr>
          <w:spacing w:val="-4"/>
          <w:sz w:val="22"/>
        </w:rPr>
        <w:t>Functioncustomization,</w:t>
      </w:r>
      <w:r>
        <w:rPr>
          <w:spacing w:val="-9"/>
          <w:sz w:val="22"/>
        </w:rPr>
        <w:t xml:space="preserve"> </w:t>
      </w:r>
      <w:r>
        <w:rPr>
          <w:spacing w:val="-4"/>
          <w:sz w:val="22"/>
        </w:rPr>
        <w:t>thecharges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will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be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negotiated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withanother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separate</w:t>
      </w:r>
      <w:r>
        <w:rPr>
          <w:spacing w:val="12"/>
          <w:sz w:val="22"/>
        </w:rPr>
        <w:t xml:space="preserve"> </w:t>
      </w:r>
      <w:r>
        <w:rPr>
          <w:spacing w:val="-4"/>
          <w:sz w:val="22"/>
        </w:rPr>
        <w:t>contract.</w:t>
      </w:r>
    </w:p>
    <w:p>
      <w:pPr>
        <w:pStyle w:val="8"/>
        <w:spacing w:before="6"/>
      </w:pPr>
    </w:p>
    <w:p>
      <w:pPr>
        <w:pStyle w:val="4"/>
        <w:numPr>
          <w:ilvl w:val="0"/>
          <w:numId w:val="2"/>
        </w:numPr>
        <w:tabs>
          <w:tab w:val="left" w:pos="446"/>
        </w:tabs>
        <w:spacing w:before="1" w:after="0" w:line="240" w:lineRule="auto"/>
        <w:ind w:left="446" w:right="0" w:hanging="265"/>
        <w:jc w:val="left"/>
      </w:pPr>
      <w:bookmarkStart w:id="10" w:name="3Warranty and maintenance"/>
      <w:bookmarkEnd w:id="10"/>
      <w:r>
        <w:rPr>
          <w:spacing w:val="-4"/>
        </w:rPr>
        <w:t>Warranty</w:t>
      </w:r>
      <w:r>
        <w:rPr>
          <w:spacing w:val="-34"/>
        </w:rPr>
        <w:t xml:space="preserve"> </w:t>
      </w:r>
      <w:r>
        <w:rPr>
          <w:spacing w:val="-4"/>
        </w:rPr>
        <w:t>and</w:t>
      </w:r>
      <w:r>
        <w:rPr>
          <w:spacing w:val="-31"/>
        </w:rPr>
        <w:t xml:space="preserve"> </w:t>
      </w:r>
      <w:r>
        <w:rPr>
          <w:spacing w:val="-4"/>
        </w:rPr>
        <w:t>maintenance</w:t>
      </w:r>
    </w:p>
    <w:p>
      <w:pPr>
        <w:pStyle w:val="5"/>
        <w:numPr>
          <w:ilvl w:val="1"/>
          <w:numId w:val="2"/>
        </w:numPr>
        <w:tabs>
          <w:tab w:val="left" w:pos="940"/>
        </w:tabs>
        <w:spacing w:before="160" w:after="0" w:line="240" w:lineRule="auto"/>
        <w:ind w:left="940" w:right="0" w:hanging="341"/>
        <w:jc w:val="both"/>
      </w:pPr>
      <w:bookmarkStart w:id="11" w:name="3.1Warranty"/>
      <w:bookmarkEnd w:id="11"/>
      <w:r>
        <w:rPr>
          <w:spacing w:val="-2"/>
        </w:rPr>
        <w:t>Warranty</w:t>
      </w:r>
    </w:p>
    <w:p>
      <w:pPr>
        <w:pStyle w:val="10"/>
        <w:numPr>
          <w:ilvl w:val="0"/>
          <w:numId w:val="4"/>
        </w:numPr>
        <w:tabs>
          <w:tab w:val="left" w:pos="1577"/>
        </w:tabs>
        <w:spacing w:before="70" w:after="0" w:line="290" w:lineRule="auto"/>
        <w:ind w:left="1028" w:right="456" w:firstLine="7"/>
        <w:jc w:val="both"/>
        <w:rPr>
          <w:sz w:val="22"/>
        </w:rPr>
      </w:pPr>
      <w:r>
        <w:rPr>
          <w:sz w:val="22"/>
        </w:rPr>
        <w:t>Party</w:t>
      </w:r>
      <w:r>
        <w:rPr>
          <w:spacing w:val="-2"/>
          <w:sz w:val="22"/>
        </w:rPr>
        <w:t xml:space="preserve"> </w:t>
      </w:r>
      <w:r>
        <w:rPr>
          <w:sz w:val="22"/>
        </w:rPr>
        <w:t>B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responsible for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warranty of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faults</w:t>
      </w:r>
      <w:r>
        <w:rPr>
          <w:spacing w:val="-1"/>
          <w:sz w:val="22"/>
        </w:rPr>
        <w:t xml:space="preserve"> </w:t>
      </w:r>
      <w:r>
        <w:rPr>
          <w:sz w:val="22"/>
        </w:rPr>
        <w:t>found</w:t>
      </w:r>
      <w:r>
        <w:rPr>
          <w:spacing w:val="-9"/>
          <w:sz w:val="22"/>
        </w:rPr>
        <w:t xml:space="preserve"> </w:t>
      </w:r>
      <w:r>
        <w:rPr>
          <w:sz w:val="22"/>
        </w:rPr>
        <w:t>within</w:t>
      </w:r>
      <w:r>
        <w:rPr>
          <w:spacing w:val="-4"/>
          <w:sz w:val="22"/>
        </w:rPr>
        <w:t xml:space="preserve"> </w:t>
      </w:r>
      <w:r>
        <w:rPr>
          <w:sz w:val="22"/>
        </w:rPr>
        <w:t>12</w:t>
      </w:r>
      <w:r>
        <w:rPr>
          <w:spacing w:val="-10"/>
          <w:sz w:val="22"/>
        </w:rPr>
        <w:t xml:space="preserve"> </w:t>
      </w:r>
      <w:r>
        <w:rPr>
          <w:sz w:val="22"/>
        </w:rPr>
        <w:t>months</w:t>
      </w:r>
      <w:r>
        <w:rPr>
          <w:spacing w:val="-3"/>
          <w:sz w:val="22"/>
        </w:rPr>
        <w:t xml:space="preserve"> </w:t>
      </w:r>
      <w:r>
        <w:rPr>
          <w:sz w:val="22"/>
        </w:rPr>
        <w:t>from the acceptance of the final delivery product.</w:t>
      </w:r>
    </w:p>
    <w:p>
      <w:pPr>
        <w:pStyle w:val="10"/>
        <w:numPr>
          <w:ilvl w:val="0"/>
          <w:numId w:val="4"/>
        </w:numPr>
        <w:tabs>
          <w:tab w:val="left" w:pos="1577"/>
        </w:tabs>
        <w:spacing w:before="0" w:after="0" w:line="285" w:lineRule="auto"/>
        <w:ind w:left="1028" w:right="452" w:firstLine="7"/>
        <w:jc w:val="both"/>
        <w:rPr>
          <w:sz w:val="22"/>
        </w:rPr>
      </w:pPr>
      <w:r>
        <w:rPr>
          <w:sz w:val="22"/>
        </w:rPr>
        <w:t>When Party A requests a warranty for the products supplied to Party B, Party B shall notify Party A of the solution within 48</w:t>
      </w:r>
      <w:r>
        <w:rPr>
          <w:spacing w:val="-2"/>
          <w:sz w:val="22"/>
        </w:rPr>
        <w:t xml:space="preserve"> </w:t>
      </w:r>
      <w:r>
        <w:rPr>
          <w:sz w:val="22"/>
        </w:rPr>
        <w:t>hours upon notice, and</w:t>
      </w:r>
      <w:r>
        <w:rPr>
          <w:spacing w:val="-6"/>
          <w:sz w:val="22"/>
        </w:rPr>
        <w:t xml:space="preserve"> </w:t>
      </w:r>
      <w:r>
        <w:rPr>
          <w:sz w:val="22"/>
        </w:rPr>
        <w:t>shall do its best to carry out the warranty.</w:t>
      </w:r>
    </w:p>
    <w:p>
      <w:pPr>
        <w:pStyle w:val="5"/>
        <w:numPr>
          <w:ilvl w:val="1"/>
          <w:numId w:val="2"/>
        </w:numPr>
        <w:tabs>
          <w:tab w:val="left" w:pos="940"/>
        </w:tabs>
        <w:spacing w:before="45" w:after="0" w:line="240" w:lineRule="auto"/>
        <w:ind w:left="940" w:right="0" w:hanging="341"/>
        <w:jc w:val="both"/>
      </w:pPr>
      <w:bookmarkStart w:id="12" w:name="3.2Paid maintenance contract"/>
      <w:bookmarkEnd w:id="12"/>
      <w:r>
        <w:t>Paid</w:t>
      </w:r>
      <w:r>
        <w:rPr>
          <w:spacing w:val="-8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contract</w:t>
      </w:r>
    </w:p>
    <w:p>
      <w:pPr>
        <w:pStyle w:val="8"/>
        <w:spacing w:line="285" w:lineRule="auto"/>
        <w:ind w:left="1036" w:right="442"/>
        <w:jc w:val="both"/>
      </w:pPr>
      <w:r>
        <w:t xml:space="preserve">After the end of the free maintenance period, in order to ensure the continuous and </w:t>
      </w:r>
      <w:r>
        <w:rPr>
          <w:spacing w:val="-2"/>
        </w:rPr>
        <w:t>effective</w:t>
      </w:r>
      <w:r>
        <w:rPr>
          <w:spacing w:val="-15"/>
        </w:rPr>
        <w:t xml:space="preserve"> </w:t>
      </w:r>
      <w:r>
        <w:rPr>
          <w:spacing w:val="-2"/>
        </w:rPr>
        <w:t>operation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system,</w:t>
      </w:r>
      <w:r>
        <w:rPr>
          <w:spacing w:val="-11"/>
        </w:rPr>
        <w:t xml:space="preserve"> </w:t>
      </w:r>
      <w:r>
        <w:rPr>
          <w:spacing w:val="-2"/>
        </w:rPr>
        <w:t>both</w:t>
      </w:r>
      <w:r>
        <w:rPr>
          <w:spacing w:val="-17"/>
        </w:rPr>
        <w:t xml:space="preserve"> </w:t>
      </w:r>
      <w:r>
        <w:rPr>
          <w:spacing w:val="-2"/>
        </w:rPr>
        <w:t>parties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4"/>
        </w:rPr>
        <w:t xml:space="preserve"> </w:t>
      </w:r>
      <w:r>
        <w:rPr>
          <w:spacing w:val="-2"/>
        </w:rPr>
        <w:t>sign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separate</w:t>
      </w:r>
      <w:r>
        <w:rPr>
          <w:spacing w:val="-3"/>
        </w:rPr>
        <w:t xml:space="preserve"> </w:t>
      </w:r>
      <w:r>
        <w:rPr>
          <w:spacing w:val="-2"/>
        </w:rPr>
        <w:t>maintenance contract.</w:t>
      </w:r>
    </w:p>
    <w:p>
      <w:pPr>
        <w:spacing w:after="0" w:line="285" w:lineRule="auto"/>
        <w:jc w:val="both"/>
        <w:sectPr>
          <w:type w:val="continuous"/>
          <w:pgSz w:w="12240" w:h="17340"/>
          <w:pgMar w:top="1920" w:right="1400" w:bottom="280" w:left="1580" w:header="720" w:footer="720" w:gutter="0"/>
          <w:cols w:space="720" w:num="1"/>
        </w:sectPr>
      </w:pPr>
    </w:p>
    <w:p>
      <w:pPr>
        <w:pStyle w:val="4"/>
        <w:numPr>
          <w:ilvl w:val="0"/>
          <w:numId w:val="2"/>
        </w:numPr>
        <w:tabs>
          <w:tab w:val="left" w:pos="446"/>
        </w:tabs>
        <w:spacing w:before="163" w:after="0" w:line="362" w:lineRule="exact"/>
        <w:ind w:left="446" w:right="0" w:hanging="265"/>
        <w:jc w:val="left"/>
      </w:pPr>
      <w:bookmarkStart w:id="13" w:name="4Other Additional matters"/>
      <w:bookmarkEnd w:id="13"/>
      <w:r>
        <w:rPr>
          <w:spacing w:val="-8"/>
        </w:rPr>
        <w:t>Other</w:t>
      </w:r>
      <w:r>
        <w:rPr>
          <w:spacing w:val="-15"/>
        </w:rPr>
        <w:t xml:space="preserve"> </w:t>
      </w:r>
      <w:r>
        <w:rPr>
          <w:spacing w:val="-8"/>
        </w:rPr>
        <w:t>Additional</w:t>
      </w:r>
      <w:r>
        <w:rPr>
          <w:spacing w:val="-15"/>
        </w:rPr>
        <w:t xml:space="preserve"> </w:t>
      </w:r>
      <w:r>
        <w:rPr>
          <w:spacing w:val="-8"/>
        </w:rPr>
        <w:t>matters</w:t>
      </w:r>
    </w:p>
    <w:p>
      <w:pPr>
        <w:pStyle w:val="5"/>
        <w:numPr>
          <w:ilvl w:val="1"/>
          <w:numId w:val="2"/>
        </w:numPr>
        <w:tabs>
          <w:tab w:val="left" w:pos="892"/>
        </w:tabs>
        <w:spacing w:before="0" w:after="0" w:line="276" w:lineRule="exact"/>
        <w:ind w:left="892" w:right="0" w:hanging="341"/>
        <w:jc w:val="both"/>
      </w:pPr>
      <w:bookmarkStart w:id="14" w:name="4.1Confidentiality matters"/>
      <w:bookmarkEnd w:id="14"/>
      <w:r>
        <w:rPr>
          <w:spacing w:val="-2"/>
        </w:rPr>
        <w:t>Confidentiality</w:t>
      </w:r>
      <w:r>
        <w:rPr>
          <w:spacing w:val="16"/>
        </w:rPr>
        <w:t xml:space="preserve"> </w:t>
      </w:r>
      <w:r>
        <w:rPr>
          <w:spacing w:val="-2"/>
        </w:rPr>
        <w:t>matters</w:t>
      </w:r>
    </w:p>
    <w:p>
      <w:pPr>
        <w:pStyle w:val="10"/>
        <w:numPr>
          <w:ilvl w:val="0"/>
          <w:numId w:val="5"/>
        </w:numPr>
        <w:tabs>
          <w:tab w:val="left" w:pos="1577"/>
        </w:tabs>
        <w:spacing w:before="0" w:after="0" w:line="283" w:lineRule="auto"/>
        <w:ind w:left="1028" w:right="439" w:firstLine="7"/>
        <w:jc w:val="both"/>
        <w:rPr>
          <w:sz w:val="22"/>
        </w:rPr>
      </w:pPr>
      <w:r>
        <w:rPr>
          <w:sz w:val="22"/>
        </w:rPr>
        <w:t xml:space="preserve">The information of the other company and business directly or indirectly </w:t>
      </w:r>
      <w:r>
        <w:rPr>
          <w:spacing w:val="-2"/>
          <w:sz w:val="22"/>
        </w:rPr>
        <w:t>obtained by Party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Party B during 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software implementation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process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shall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not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 xml:space="preserve">be </w:t>
      </w:r>
      <w:r>
        <w:rPr>
          <w:sz w:val="22"/>
        </w:rPr>
        <w:t>disclosed to any third party.</w:t>
      </w:r>
    </w:p>
    <w:p>
      <w:pPr>
        <w:pStyle w:val="10"/>
        <w:numPr>
          <w:ilvl w:val="0"/>
          <w:numId w:val="5"/>
        </w:numPr>
        <w:tabs>
          <w:tab w:val="left" w:pos="1577"/>
        </w:tabs>
        <w:spacing w:before="7" w:after="0" w:line="283" w:lineRule="auto"/>
        <w:ind w:left="1028" w:right="460" w:firstLine="7"/>
        <w:jc w:val="both"/>
        <w:rPr>
          <w:sz w:val="22"/>
        </w:rPr>
      </w:pPr>
      <w:r>
        <w:rPr>
          <w:sz w:val="22"/>
        </w:rPr>
        <w:t>If the other party has caused a loss due to the mistake of either party, it shall respond to the other party's claim for compensation.</w:t>
      </w:r>
    </w:p>
    <w:p>
      <w:pPr>
        <w:pStyle w:val="5"/>
        <w:numPr>
          <w:ilvl w:val="1"/>
          <w:numId w:val="2"/>
        </w:numPr>
        <w:tabs>
          <w:tab w:val="left" w:pos="835"/>
        </w:tabs>
        <w:spacing w:before="63" w:after="0" w:line="277" w:lineRule="exact"/>
        <w:ind w:left="835" w:right="0" w:hanging="344"/>
        <w:jc w:val="both"/>
      </w:pPr>
      <w:bookmarkStart w:id="15" w:name="4.2Data and data management"/>
      <w:bookmarkEnd w:id="15"/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>
      <w:pPr>
        <w:pStyle w:val="10"/>
        <w:numPr>
          <w:ilvl w:val="0"/>
          <w:numId w:val="6"/>
        </w:numPr>
        <w:tabs>
          <w:tab w:val="left" w:pos="1580"/>
        </w:tabs>
        <w:spacing w:before="0" w:after="0" w:line="292" w:lineRule="auto"/>
        <w:ind w:left="1031" w:right="603" w:firstLine="4"/>
        <w:jc w:val="left"/>
        <w:rPr>
          <w:sz w:val="22"/>
        </w:rPr>
      </w:pPr>
      <w:r>
        <w:rPr>
          <w:sz w:val="22"/>
        </w:rPr>
        <w:t>Party</w:t>
      </w:r>
      <w:r>
        <w:rPr>
          <w:spacing w:val="-6"/>
          <w:sz w:val="22"/>
        </w:rPr>
        <w:t xml:space="preserve"> </w:t>
      </w:r>
      <w:r>
        <w:rPr>
          <w:sz w:val="22"/>
        </w:rPr>
        <w:t>B</w:t>
      </w:r>
      <w:r>
        <w:rPr>
          <w:spacing w:val="-3"/>
          <w:sz w:val="22"/>
        </w:rPr>
        <w:t xml:space="preserve"> </w:t>
      </w:r>
      <w:r>
        <w:rPr>
          <w:sz w:val="22"/>
        </w:rPr>
        <w:t>shall</w:t>
      </w:r>
      <w:r>
        <w:rPr>
          <w:spacing w:val="-7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responsible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safety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Party</w:t>
      </w:r>
      <w:r>
        <w:rPr>
          <w:spacing w:val="-4"/>
          <w:sz w:val="22"/>
        </w:rPr>
        <w:t xml:space="preserve"> </w:t>
      </w:r>
      <w:r>
        <w:rPr>
          <w:sz w:val="22"/>
        </w:rPr>
        <w:t>A's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during the course of business.</w:t>
      </w:r>
    </w:p>
    <w:p>
      <w:pPr>
        <w:pStyle w:val="10"/>
        <w:numPr>
          <w:ilvl w:val="0"/>
          <w:numId w:val="6"/>
        </w:numPr>
        <w:tabs>
          <w:tab w:val="left" w:pos="1580"/>
        </w:tabs>
        <w:spacing w:before="0" w:after="0" w:line="266" w:lineRule="exact"/>
        <w:ind w:left="1580" w:right="0" w:hanging="544"/>
        <w:jc w:val="left"/>
        <w:rPr>
          <w:sz w:val="22"/>
        </w:rPr>
      </w:pPr>
      <w:r>
        <w:rPr>
          <w:spacing w:val="-2"/>
          <w:sz w:val="22"/>
        </w:rPr>
        <w:t>All</w:t>
      </w:r>
      <w:r>
        <w:rPr>
          <w:spacing w:val="-26"/>
          <w:sz w:val="22"/>
        </w:rPr>
        <w:t xml:space="preserve"> </w:t>
      </w:r>
      <w:r>
        <w:rPr>
          <w:spacing w:val="-2"/>
          <w:sz w:val="22"/>
        </w:rPr>
        <w:t>information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provided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Party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business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shall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be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returned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principle.</w:t>
      </w:r>
    </w:p>
    <w:p>
      <w:pPr>
        <w:pStyle w:val="10"/>
        <w:numPr>
          <w:ilvl w:val="0"/>
          <w:numId w:val="6"/>
        </w:numPr>
        <w:tabs>
          <w:tab w:val="left" w:pos="1580"/>
        </w:tabs>
        <w:spacing w:before="35" w:after="0" w:line="292" w:lineRule="auto"/>
        <w:ind w:left="1031" w:right="967" w:firstLine="4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management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responsibility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entered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>Party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5"/>
          <w:sz w:val="22"/>
        </w:rPr>
        <w:t xml:space="preserve"> </w:t>
      </w:r>
      <w:r>
        <w:rPr>
          <w:spacing w:val="-2"/>
          <w:sz w:val="22"/>
        </w:rPr>
        <w:t xml:space="preserve">software </w:t>
      </w:r>
      <w:r>
        <w:rPr>
          <w:sz w:val="22"/>
        </w:rPr>
        <w:t>provided by Party B is ultimately in Party A.</w:t>
      </w:r>
    </w:p>
    <w:p>
      <w:pPr>
        <w:pStyle w:val="5"/>
        <w:numPr>
          <w:ilvl w:val="1"/>
          <w:numId w:val="2"/>
        </w:numPr>
        <w:tabs>
          <w:tab w:val="left" w:pos="779"/>
        </w:tabs>
        <w:spacing w:before="48" w:after="0" w:line="240" w:lineRule="auto"/>
        <w:ind w:left="779" w:right="0" w:hanging="341"/>
        <w:jc w:val="left"/>
      </w:pPr>
      <w:bookmarkStart w:id="16" w:name="4.3Rights and obligations and transfer"/>
      <w:bookmarkEnd w:id="16"/>
      <w:r>
        <w:t>Rights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transfer</w:t>
      </w:r>
    </w:p>
    <w:p>
      <w:pPr>
        <w:pStyle w:val="8"/>
        <w:ind w:left="1036" w:right="161"/>
      </w:pPr>
      <w:r>
        <w:t>Party A and Party B shall</w:t>
      </w:r>
      <w:r>
        <w:rPr>
          <w:spacing w:val="-3"/>
        </w:rPr>
        <w:t xml:space="preserve"> </w:t>
      </w:r>
      <w:r>
        <w:t>not transfer all or part of the rights and obligations specified Party A may release the purchased component package with the application, but is not allowed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resell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sell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diffuse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 xml:space="preserve">purchased </w:t>
      </w:r>
      <w:r>
        <w:rPr>
          <w:spacing w:val="-2"/>
        </w:rPr>
        <w:t>contract.</w:t>
      </w:r>
    </w:p>
    <w:p>
      <w:pPr>
        <w:pStyle w:val="8"/>
        <w:spacing w:before="3"/>
      </w:pPr>
    </w:p>
    <w:p>
      <w:pPr>
        <w:pStyle w:val="5"/>
        <w:numPr>
          <w:ilvl w:val="1"/>
          <w:numId w:val="2"/>
        </w:numPr>
        <w:tabs>
          <w:tab w:val="left" w:pos="770"/>
        </w:tabs>
        <w:spacing w:before="0" w:after="0" w:line="240" w:lineRule="auto"/>
        <w:ind w:left="770" w:right="0" w:hanging="342"/>
        <w:jc w:val="both"/>
      </w:pPr>
      <w:bookmarkStart w:id="17" w:name="4.4Termination and automatic termination"/>
      <w:bookmarkEnd w:id="17"/>
      <w:r>
        <w:t>Termination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contract</w:t>
      </w:r>
    </w:p>
    <w:p>
      <w:pPr>
        <w:pStyle w:val="8"/>
        <w:spacing w:before="24" w:line="302" w:lineRule="auto"/>
        <w:ind w:left="800" w:right="1086" w:firstLine="660"/>
        <w:jc w:val="both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occur,the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and Party</w:t>
      </w:r>
      <w:r>
        <w:rPr>
          <w:spacing w:val="-3"/>
        </w:rPr>
        <w:t xml:space="preserve"> </w:t>
      </w:r>
      <w:r>
        <w:t>B may cancel</w:t>
      </w:r>
      <w:r>
        <w:rPr>
          <w:spacing w:val="-4"/>
        </w:rPr>
        <w:t xml:space="preserve"> </w:t>
      </w:r>
      <w:r>
        <w:t>part or</w:t>
      </w:r>
      <w:r>
        <w:rPr>
          <w:spacing w:val="-1"/>
        </w:rPr>
        <w:t xml:space="preserve"> </w:t>
      </w:r>
      <w:r>
        <w:t>all of</w:t>
      </w:r>
      <w:r>
        <w:rPr>
          <w:spacing w:val="-1"/>
        </w:rPr>
        <w:t xml:space="preserve"> </w:t>
      </w:r>
      <w:r>
        <w:t>the contents,and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 shall be notified to the other party in writing.</w:t>
      </w:r>
    </w:p>
    <w:p>
      <w:pPr>
        <w:pStyle w:val="10"/>
        <w:numPr>
          <w:ilvl w:val="0"/>
          <w:numId w:val="7"/>
        </w:numPr>
        <w:tabs>
          <w:tab w:val="left" w:pos="2348"/>
        </w:tabs>
        <w:spacing w:before="15" w:after="0" w:line="302" w:lineRule="auto"/>
        <w:ind w:left="800" w:right="1310" w:firstLine="660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Party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B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fails</w:t>
      </w:r>
      <w:r>
        <w:rPr>
          <w:spacing w:val="-17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perform</w:t>
      </w:r>
      <w:r>
        <w:rPr>
          <w:spacing w:val="-18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relevant</w:t>
      </w:r>
      <w:r>
        <w:rPr>
          <w:spacing w:val="-16"/>
          <w:sz w:val="22"/>
        </w:rPr>
        <w:t xml:space="preserve"> </w:t>
      </w:r>
      <w:r>
        <w:rPr>
          <w:spacing w:val="-2"/>
          <w:sz w:val="22"/>
        </w:rPr>
        <w:t>obligations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contract </w:t>
      </w:r>
      <w:r>
        <w:rPr>
          <w:sz w:val="22"/>
        </w:rPr>
        <w:t>during the contract period without justifiable reasons;</w:t>
      </w:r>
    </w:p>
    <w:p>
      <w:pPr>
        <w:pStyle w:val="10"/>
        <w:numPr>
          <w:ilvl w:val="0"/>
          <w:numId w:val="7"/>
        </w:numPr>
        <w:tabs>
          <w:tab w:val="left" w:pos="2300"/>
        </w:tabs>
        <w:spacing w:before="50" w:after="0" w:line="273" w:lineRule="auto"/>
        <w:ind w:left="800" w:right="1170" w:firstLine="6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Party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has</w:t>
      </w:r>
      <w:r>
        <w:rPr>
          <w:spacing w:val="-2"/>
          <w:sz w:val="22"/>
        </w:rPr>
        <w:t xml:space="preserve"> </w:t>
      </w:r>
      <w:r>
        <w:rPr>
          <w:sz w:val="22"/>
        </w:rPr>
        <w:t>no</w:t>
      </w:r>
      <w:r>
        <w:rPr>
          <w:spacing w:val="-8"/>
          <w:sz w:val="22"/>
        </w:rPr>
        <w:t xml:space="preserve"> </w:t>
      </w:r>
      <w:r>
        <w:rPr>
          <w:sz w:val="22"/>
        </w:rPr>
        <w:t>valid</w:t>
      </w:r>
      <w:r>
        <w:rPr>
          <w:spacing w:val="-5"/>
          <w:sz w:val="22"/>
        </w:rPr>
        <w:t xml:space="preserve"> </w:t>
      </w:r>
      <w:r>
        <w:rPr>
          <w:sz w:val="22"/>
        </w:rPr>
        <w:t>reason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violate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relevant</w:t>
      </w:r>
      <w:r>
        <w:rPr>
          <w:spacing w:val="-4"/>
          <w:sz w:val="22"/>
        </w:rPr>
        <w:t xml:space="preserve"> </w:t>
      </w:r>
      <w:r>
        <w:rPr>
          <w:sz w:val="22"/>
        </w:rPr>
        <w:t>provisions</w:t>
      </w:r>
      <w:r>
        <w:rPr>
          <w:spacing w:val="-4"/>
          <w:sz w:val="22"/>
        </w:rPr>
        <w:t xml:space="preserve"> </w:t>
      </w:r>
      <w:r>
        <w:rPr>
          <w:sz w:val="22"/>
        </w:rPr>
        <w:t>of the settlement method in the contract;</w:t>
      </w:r>
    </w:p>
    <w:p>
      <w:pPr>
        <w:pStyle w:val="8"/>
        <w:spacing w:before="19"/>
      </w:pPr>
    </w:p>
    <w:p>
      <w:pPr>
        <w:pStyle w:val="5"/>
        <w:numPr>
          <w:ilvl w:val="1"/>
          <w:numId w:val="2"/>
        </w:numPr>
        <w:tabs>
          <w:tab w:val="left" w:pos="712"/>
        </w:tabs>
        <w:spacing w:before="0" w:after="0" w:line="240" w:lineRule="auto"/>
        <w:ind w:left="712" w:right="0" w:hanging="344"/>
        <w:jc w:val="both"/>
      </w:pPr>
      <w:bookmarkStart w:id="18" w:name="4.5Arbitration department"/>
      <w:bookmarkEnd w:id="18"/>
      <w:r>
        <w:rPr>
          <w:spacing w:val="-2"/>
        </w:rPr>
        <w:t>Arbitration</w:t>
      </w:r>
      <w:r>
        <w:rPr>
          <w:spacing w:val="9"/>
        </w:rPr>
        <w:t xml:space="preserve"> </w:t>
      </w:r>
      <w:r>
        <w:rPr>
          <w:spacing w:val="-2"/>
        </w:rPr>
        <w:t>department</w:t>
      </w:r>
    </w:p>
    <w:p>
      <w:pPr>
        <w:pStyle w:val="8"/>
        <w:spacing w:before="22" w:line="300" w:lineRule="auto"/>
        <w:ind w:left="904" w:right="786"/>
      </w:pPr>
      <w:r>
        <w:t>When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dispute</w:t>
      </w:r>
      <w:r>
        <w:rPr>
          <w:spacing w:val="-14"/>
        </w:rPr>
        <w:t xml:space="preserve"> </w:t>
      </w:r>
      <w:r>
        <w:t>arises</w:t>
      </w:r>
      <w:r>
        <w:rPr>
          <w:spacing w:val="-14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two</w:t>
      </w:r>
      <w:r>
        <w:rPr>
          <w:spacing w:val="-16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contract,</w:t>
      </w:r>
      <w:r>
        <w:rPr>
          <w:spacing w:val="-1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affiliated </w:t>
      </w:r>
      <w:r>
        <w:rPr>
          <w:spacing w:val="-4"/>
        </w:rPr>
        <w:t>arbitration</w:t>
      </w:r>
      <w:r>
        <w:rPr>
          <w:spacing w:val="-12"/>
        </w:rPr>
        <w:t xml:space="preserve"> </w:t>
      </w:r>
      <w:r>
        <w:rPr>
          <w:spacing w:val="-4"/>
        </w:rPr>
        <w:t>department</w:t>
      </w:r>
      <w:r>
        <w:rPr>
          <w:spacing w:val="-15"/>
        </w:rPr>
        <w:t xml:space="preserve"> </w:t>
      </w:r>
      <w:r>
        <w:rPr>
          <w:spacing w:val="-4"/>
        </w:rPr>
        <w:t>shall</w:t>
      </w:r>
      <w:r>
        <w:rPr>
          <w:spacing w:val="-21"/>
        </w:rPr>
        <w:t xml:space="preserve"> </w:t>
      </w:r>
      <w:r>
        <w:rPr>
          <w:spacing w:val="-4"/>
        </w:rPr>
        <w:t>take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court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locality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Party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first.</w:t>
      </w:r>
    </w:p>
    <w:p>
      <w:pPr>
        <w:pStyle w:val="8"/>
        <w:spacing w:before="20"/>
      </w:pPr>
    </w:p>
    <w:p>
      <w:pPr>
        <w:pStyle w:val="5"/>
        <w:numPr>
          <w:ilvl w:val="1"/>
          <w:numId w:val="2"/>
        </w:numPr>
        <w:tabs>
          <w:tab w:val="left" w:pos="712"/>
        </w:tabs>
        <w:spacing w:before="0" w:after="0" w:line="240" w:lineRule="auto"/>
        <w:ind w:left="712" w:right="0" w:hanging="344"/>
        <w:jc w:val="both"/>
      </w:pPr>
      <w:bookmarkStart w:id="19" w:name="4.6Agreement"/>
      <w:bookmarkEnd w:id="19"/>
      <w:r>
        <w:rPr>
          <w:spacing w:val="-2"/>
        </w:rPr>
        <w:t>Agreement</w:t>
      </w:r>
    </w:p>
    <w:p>
      <w:pPr>
        <w:pStyle w:val="8"/>
        <w:spacing w:before="22" w:line="292" w:lineRule="auto"/>
        <w:ind w:left="904" w:right="786" w:firstLine="50"/>
      </w:pP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Party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Party</w:t>
      </w:r>
      <w:r>
        <w:rPr>
          <w:spacing w:val="-11"/>
        </w:rPr>
        <w:t xml:space="preserve"> </w:t>
      </w:r>
      <w:r>
        <w:rPr>
          <w:spacing w:val="-2"/>
        </w:rPr>
        <w:t>Bcarefully</w:t>
      </w:r>
      <w:r>
        <w:rPr>
          <w:spacing w:val="-11"/>
        </w:rPr>
        <w:t xml:space="preserve"> </w:t>
      </w:r>
      <w:r>
        <w:rPr>
          <w:spacing w:val="-2"/>
        </w:rPr>
        <w:t>readthiscontractandconfirmedthat</w:t>
      </w:r>
      <w:r>
        <w:rPr>
          <w:spacing w:val="-14"/>
        </w:rPr>
        <w:t xml:space="preserve"> </w:t>
      </w:r>
      <w:r>
        <w:rPr>
          <w:spacing w:val="-2"/>
        </w:rPr>
        <w:t>itwas</w:t>
      </w:r>
      <w:r>
        <w:rPr>
          <w:spacing w:val="-19"/>
        </w:rPr>
        <w:t xml:space="preserve"> </w:t>
      </w:r>
      <w:r>
        <w:rPr>
          <w:spacing w:val="-2"/>
        </w:rPr>
        <w:t>correct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there was no</w:t>
      </w:r>
      <w:r>
        <w:rPr>
          <w:spacing w:val="40"/>
        </w:rPr>
        <w:t xml:space="preserve"> </w:t>
      </w:r>
      <w:r>
        <w:t>objection.</w:t>
      </w: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</w:pPr>
    </w:p>
    <w:p>
      <w:pPr>
        <w:pStyle w:val="8"/>
        <w:spacing w:before="25"/>
      </w:pPr>
    </w:p>
    <w:p>
      <w:pPr>
        <w:pStyle w:val="8"/>
        <w:tabs>
          <w:tab w:val="left" w:pos="4435"/>
        </w:tabs>
        <w:ind w:right="2657"/>
        <w:jc w:val="right"/>
      </w:pPr>
      <w:r>
        <w:rPr>
          <w:spacing w:val="-2"/>
        </w:rPr>
        <w:t>Party</w:t>
      </w:r>
      <w:r>
        <w:rPr>
          <w:spacing w:val="-3"/>
        </w:rPr>
        <w:t xml:space="preserve"> </w:t>
      </w:r>
      <w:r>
        <w:rPr>
          <w:spacing w:val="-5"/>
        </w:rPr>
        <w:t>A:</w:t>
      </w:r>
      <w:r>
        <w:tab/>
      </w:r>
      <w:r>
        <w:rPr>
          <w:spacing w:val="-2"/>
        </w:rPr>
        <w:t>Party</w:t>
      </w:r>
      <w:r>
        <w:rPr>
          <w:spacing w:val="-5"/>
        </w:rPr>
        <w:t xml:space="preserve"> </w:t>
      </w:r>
      <w:r>
        <w:rPr>
          <w:spacing w:val="-7"/>
        </w:rPr>
        <w:t>B:</w:t>
      </w:r>
    </w:p>
    <w:p>
      <w:pPr>
        <w:pStyle w:val="8"/>
      </w:pPr>
    </w:p>
    <w:p>
      <w:pPr>
        <w:pStyle w:val="8"/>
        <w:tabs>
          <w:tab w:val="left" w:pos="4413"/>
        </w:tabs>
        <w:ind w:right="2671"/>
        <w:jc w:val="right"/>
      </w:pPr>
      <w:r>
        <w:rPr>
          <w:spacing w:val="-2"/>
        </w:rPr>
        <w:t>Signature</w:t>
      </w:r>
      <w:r>
        <w:rPr>
          <w:spacing w:val="3"/>
        </w:rPr>
        <w:t xml:space="preserve"> </w:t>
      </w:r>
      <w:r>
        <w:rPr>
          <w:spacing w:val="-2"/>
        </w:rPr>
        <w:t>(under</w:t>
      </w:r>
      <w:r>
        <w:t xml:space="preserve"> </w:t>
      </w:r>
      <w:r>
        <w:rPr>
          <w:spacing w:val="-2"/>
        </w:rPr>
        <w:t>seal):</w:t>
      </w:r>
      <w:r>
        <w:tab/>
      </w:r>
      <w:r>
        <w:rPr>
          <w:spacing w:val="-2"/>
        </w:rPr>
        <w:t>Signature</w:t>
      </w:r>
      <w:r>
        <w:rPr>
          <w:spacing w:val="1"/>
        </w:rPr>
        <w:t xml:space="preserve"> </w:t>
      </w:r>
      <w:r>
        <w:rPr>
          <w:spacing w:val="-2"/>
        </w:rPr>
        <w:t>(under</w:t>
      </w:r>
      <w:r>
        <w:t xml:space="preserve"> </w:t>
      </w:r>
      <w:r>
        <w:rPr>
          <w:spacing w:val="-2"/>
        </w:rPr>
        <w:t>seal):</w:t>
      </w:r>
    </w:p>
    <w:p>
      <w:pPr>
        <w:pStyle w:val="8"/>
        <w:spacing w:before="1"/>
      </w:pPr>
    </w:p>
    <w:p>
      <w:pPr>
        <w:pStyle w:val="8"/>
        <w:tabs>
          <w:tab w:val="left" w:pos="4411"/>
        </w:tabs>
        <w:ind w:right="2674"/>
        <w:jc w:val="right"/>
      </w:pPr>
      <w:r>
        <w:rPr>
          <w:spacing w:val="-2"/>
        </w:rPr>
        <w:t>Date:</w:t>
      </w:r>
      <w:r>
        <w:tab/>
      </w:r>
      <w:r>
        <w:rPr>
          <w:spacing w:val="-4"/>
        </w:rPr>
        <w:t>Date:</w:t>
      </w:r>
    </w:p>
    <w:p>
      <w:pPr>
        <w:spacing w:after="0"/>
        <w:jc w:val="right"/>
        <w:sectPr>
          <w:pgSz w:w="12240" w:h="17340"/>
          <w:pgMar w:top="2000" w:right="1400" w:bottom="280" w:left="1580" w:header="720" w:footer="720" w:gutter="0"/>
          <w:cols w:space="720" w:num="1"/>
        </w:sectPr>
      </w:pPr>
    </w:p>
    <w:p>
      <w:pPr>
        <w:spacing w:before="283"/>
        <w:ind w:left="114" w:right="0" w:firstLine="0"/>
        <w:jc w:val="left"/>
        <w:rPr>
          <w:rFonts w:ascii="微软雅黑"/>
          <w:b/>
          <w:sz w:val="25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1021080</wp:posOffset>
                </wp:positionH>
                <wp:positionV relativeFrom="paragraph">
                  <wp:posOffset>476250</wp:posOffset>
                </wp:positionV>
                <wp:extent cx="5725160" cy="1270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51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160" h="12700">
                              <a:moveTo>
                                <a:pt x="572516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5725160" y="0"/>
                              </a:lnTo>
                              <a:lnTo>
                                <a:pt x="572516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5D8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80.4pt;margin-top:37.5pt;height:1pt;width:450.8pt;mso-position-horizontal-relative:page;mso-wrap-distance-bottom:0pt;mso-wrap-distance-top:0pt;z-index:-251645952;mso-width-relative:page;mso-height-relative:page;" fillcolor="#385D89" filled="t" stroked="f" coordsize="5725160,12700" o:gfxdata="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AlCOl2QAA&#10;AAoBAAAPAAAAAAAAAAEAIAAAACIAAABkcnMvZG93bnJldi54bWxQSwECFAAUAAAACACHTuJA1Zgq&#10;IR0CAADmBAAADgAAAAAAAAABACAAAAAoAQAAZHJzL2Uyb0RvYy54bWxQSwUGAAAAAAYABgBZAQAA&#10;twUAAAAA&#10;" path="m5725160,12700l0,12700,0,0,5725160,0,5725160,1270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微软雅黑"/>
          <w:b/>
          <w:sz w:val="25"/>
        </w:rPr>
        <w:t>Annex</w:t>
      </w:r>
      <w:r>
        <w:rPr>
          <w:rFonts w:ascii="微软雅黑"/>
          <w:b/>
          <w:spacing w:val="-2"/>
          <w:sz w:val="25"/>
        </w:rPr>
        <w:t xml:space="preserve"> </w:t>
      </w:r>
      <w:r>
        <w:rPr>
          <w:rFonts w:ascii="微软雅黑"/>
          <w:b/>
          <w:sz w:val="25"/>
        </w:rPr>
        <w:t>Sale</w:t>
      </w:r>
      <w:r>
        <w:rPr>
          <w:rFonts w:ascii="微软雅黑"/>
          <w:b/>
          <w:spacing w:val="-3"/>
          <w:sz w:val="25"/>
        </w:rPr>
        <w:t xml:space="preserve"> </w:t>
      </w:r>
      <w:r>
        <w:rPr>
          <w:rFonts w:ascii="微软雅黑"/>
          <w:b/>
          <w:spacing w:val="-2"/>
          <w:sz w:val="25"/>
        </w:rPr>
        <w:t>Order</w:t>
      </w:r>
    </w:p>
    <w:p>
      <w:pPr>
        <w:pStyle w:val="8"/>
        <w:spacing w:before="420"/>
        <w:rPr>
          <w:rFonts w:ascii="微软雅黑"/>
          <w:b/>
          <w:sz w:val="25"/>
        </w:rPr>
      </w:pPr>
    </w:p>
    <w:p>
      <w:pPr>
        <w:spacing w:before="0"/>
        <w:ind w:left="160" w:right="0" w:firstLine="0"/>
        <w:jc w:val="left"/>
        <w:rPr>
          <w:sz w:val="66"/>
        </w:rPr>
      </w:pPr>
      <w:r>
        <w:rPr>
          <w:color w:val="222222"/>
          <w:w w:val="85"/>
          <w:sz w:val="66"/>
        </w:rPr>
        <w:t>Sales</w:t>
      </w:r>
      <w:r>
        <w:rPr>
          <w:color w:val="222222"/>
          <w:spacing w:val="-18"/>
          <w:sz w:val="66"/>
        </w:rPr>
        <w:t xml:space="preserve"> </w:t>
      </w:r>
      <w:r>
        <w:rPr>
          <w:color w:val="222222"/>
          <w:w w:val="85"/>
          <w:sz w:val="66"/>
        </w:rPr>
        <w:t>Order</w:t>
      </w:r>
      <w:r>
        <w:rPr>
          <w:color w:val="222222"/>
          <w:spacing w:val="5"/>
          <w:sz w:val="66"/>
        </w:rPr>
        <w:t xml:space="preserve"> </w:t>
      </w:r>
      <w:r>
        <w:rPr>
          <w:color w:val="222222"/>
          <w:spacing w:val="-10"/>
          <w:w w:val="85"/>
          <w:sz w:val="66"/>
        </w:rPr>
        <w:t>-</w:t>
      </w:r>
    </w:p>
    <w:p>
      <w:pPr>
        <w:pStyle w:val="2"/>
        <w:tabs>
          <w:tab w:val="left" w:pos="4407"/>
        </w:tabs>
        <w:spacing w:before="424"/>
      </w:pPr>
      <w:bookmarkStart w:id="20" w:name="Sale Information                 Invoici"/>
      <w:bookmarkEnd w:id="20"/>
      <w:r>
        <w:rPr>
          <w:color w:val="222222"/>
          <w:w w:val="80"/>
        </w:rPr>
        <w:t>Sale</w:t>
      </w:r>
      <w:r>
        <w:rPr>
          <w:color w:val="222222"/>
          <w:spacing w:val="10"/>
        </w:rPr>
        <w:t xml:space="preserve"> </w:t>
      </w:r>
      <w:r>
        <w:rPr>
          <w:color w:val="222222"/>
          <w:spacing w:val="-2"/>
        </w:rPr>
        <w:t>Information</w:t>
      </w:r>
      <w:r>
        <w:rPr>
          <w:color w:val="222222"/>
        </w:rPr>
        <w:tab/>
      </w:r>
      <w:r>
        <w:rPr>
          <w:color w:val="222222"/>
          <w:spacing w:val="-2"/>
        </w:rPr>
        <w:t>Invoicing</w:t>
      </w:r>
      <w:r>
        <w:rPr>
          <w:color w:val="222222"/>
          <w:spacing w:val="-28"/>
        </w:rPr>
        <w:t xml:space="preserve"> </w:t>
      </w:r>
      <w:r>
        <w:rPr>
          <w:color w:val="222222"/>
          <w:spacing w:val="-2"/>
        </w:rPr>
        <w:t>&amp;</w:t>
      </w:r>
      <w:r>
        <w:rPr>
          <w:color w:val="222222"/>
          <w:spacing w:val="-25"/>
        </w:rPr>
        <w:t xml:space="preserve"> </w:t>
      </w:r>
      <w:r>
        <w:rPr>
          <w:color w:val="222222"/>
          <w:spacing w:val="-2"/>
        </w:rPr>
        <w:t>Shipping</w:t>
      </w:r>
      <w:r>
        <w:rPr>
          <w:color w:val="222222"/>
          <w:spacing w:val="-22"/>
        </w:rPr>
        <w:t xml:space="preserve"> </w:t>
      </w:r>
      <w:r>
        <w:rPr>
          <w:color w:val="222222"/>
          <w:spacing w:val="-2"/>
        </w:rPr>
        <w:t>Address</w:t>
      </w:r>
    </w:p>
    <w:p>
      <w:pPr>
        <w:spacing w:before="261"/>
        <w:ind w:left="224" w:right="0" w:firstLine="0"/>
        <w:jc w:val="left"/>
        <w:rPr>
          <w:rFonts w:ascii="Arial"/>
          <w:sz w:val="26"/>
        </w:rPr>
      </w:pPr>
      <w:r>
        <w:rPr>
          <w:rFonts w:ascii="Arial"/>
          <w:color w:val="222222"/>
          <w:sz w:val="26"/>
        </w:rPr>
        <w:t>Order</w:t>
      </w:r>
      <w:r>
        <w:rPr>
          <w:rFonts w:ascii="Arial"/>
          <w:color w:val="222222"/>
          <w:spacing w:val="-7"/>
          <w:sz w:val="26"/>
        </w:rPr>
        <w:t xml:space="preserve"> </w:t>
      </w:r>
      <w:r>
        <w:rPr>
          <w:rFonts w:ascii="Arial"/>
          <w:color w:val="222222"/>
          <w:spacing w:val="-2"/>
          <w:sz w:val="26"/>
        </w:rPr>
        <w:t>Date:</w:t>
      </w:r>
    </w:p>
    <w:p>
      <w:pPr>
        <w:spacing w:before="138"/>
        <w:ind w:left="227" w:right="0" w:firstLine="0"/>
        <w:jc w:val="left"/>
        <w:rPr>
          <w:rFonts w:ascii="Arial"/>
          <w:sz w:val="26"/>
        </w:rPr>
      </w:pPr>
      <w:r>
        <w:rPr>
          <w:rFonts w:ascii="Arial"/>
          <w:color w:val="222222"/>
          <w:w w:val="90"/>
          <w:sz w:val="26"/>
        </w:rPr>
        <w:t>Expiration</w:t>
      </w:r>
      <w:r>
        <w:rPr>
          <w:rFonts w:ascii="Arial"/>
          <w:color w:val="222222"/>
          <w:spacing w:val="44"/>
          <w:sz w:val="26"/>
        </w:rPr>
        <w:t xml:space="preserve"> </w:t>
      </w:r>
      <w:r>
        <w:rPr>
          <w:rFonts w:ascii="Arial"/>
          <w:color w:val="222222"/>
          <w:spacing w:val="-2"/>
          <w:w w:val="95"/>
          <w:sz w:val="26"/>
        </w:rPr>
        <w:t>Date:</w:t>
      </w:r>
    </w:p>
    <w:p>
      <w:pPr>
        <w:pStyle w:val="8"/>
        <w:rPr>
          <w:rFonts w:ascii="Arial"/>
          <w:sz w:val="20"/>
        </w:rPr>
      </w:pPr>
    </w:p>
    <w:p>
      <w:pPr>
        <w:pStyle w:val="8"/>
        <w:rPr>
          <w:rFonts w:ascii="Arial"/>
          <w:sz w:val="20"/>
        </w:rPr>
      </w:pPr>
    </w:p>
    <w:p>
      <w:pPr>
        <w:pStyle w:val="8"/>
        <w:rPr>
          <w:rFonts w:ascii="Arial"/>
          <w:sz w:val="20"/>
        </w:rPr>
      </w:pPr>
    </w:p>
    <w:p>
      <w:pPr>
        <w:pStyle w:val="8"/>
        <w:rPr>
          <w:rFonts w:ascii="Arial"/>
          <w:sz w:val="20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  <w:bookmarkStart w:id="23" w:name="_GoBack"/>
      <w:bookmarkEnd w:id="23"/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pStyle w:val="8"/>
        <w:spacing w:before="11"/>
        <w:rPr>
          <w:rFonts w:ascii="Arial"/>
          <w:sz w:val="26"/>
        </w:rPr>
      </w:pPr>
    </w:p>
    <w:p>
      <w:pPr>
        <w:spacing w:before="0" w:line="453" w:lineRule="auto"/>
        <w:ind w:left="5240" w:right="2163" w:firstLine="0"/>
        <w:jc w:val="left"/>
        <w:rPr>
          <w:rFonts w:ascii="Arial"/>
          <w:sz w:val="26"/>
        </w:rPr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4362450</wp:posOffset>
                </wp:positionH>
                <wp:positionV relativeFrom="paragraph">
                  <wp:posOffset>247650</wp:posOffset>
                </wp:positionV>
                <wp:extent cx="2419985" cy="1270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9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985" h="12700">
                              <a:moveTo>
                                <a:pt x="241998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2419985" y="0"/>
                              </a:lnTo>
                              <a:lnTo>
                                <a:pt x="241998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343.5pt;margin-top:19.5pt;height:1pt;width:190.55pt;mso-position-horizontal-relative:page;z-index:251663360;mso-width-relative:page;mso-height-relative:page;" fillcolor="#000000" filled="t" stroked="f" coordsize="2419985,12700" o:gfxdata="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kOfWTaAAAA&#10;CgEAAA8AAAAAAAAAAQAgAAAAIgAAAGRycy9kb3ducmV2LnhtbFBLAQIUABQAAAAIAIdO4kCzm8ph&#10;GwIAAOYEAAAOAAAAAAAAAAEAIAAAACkBAABkcnMvZTJvRG9jLnhtbFBLBQYAAAAABgAGAFkBAAC2&#10;BQAAAAA=&#10;" path="m2419985,12700l0,12700,0,0,2419985,0,2419985,127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4366895</wp:posOffset>
                </wp:positionH>
                <wp:positionV relativeFrom="paragraph">
                  <wp:posOffset>640080</wp:posOffset>
                </wp:positionV>
                <wp:extent cx="2419985" cy="1270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9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985" h="12700">
                              <a:moveTo>
                                <a:pt x="241998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2419985" y="0"/>
                              </a:lnTo>
                              <a:lnTo>
                                <a:pt x="241998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343.85pt;margin-top:50.4pt;height:1pt;width:190.55pt;mso-position-horizontal-relative:page;z-index:251664384;mso-width-relative:page;mso-height-relative:page;" fillcolor="#000000" filled="t" stroked="f" coordsize="2419985,12700" o:gfxdata="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2TjrZ2AAAAAwB&#10;AAAPAAAAAAAAAAEAIAAAACIAAABkcnMvZG93bnJldi54bWxQSwECFAAUAAAACACHTuJAVgvOixsC&#10;AADmBAAADgAAAAAAAAABACAAAAAnAQAAZHJzL2Uyb0RvYy54bWxQSwUGAAAAAAYABgBZAQAAtAUA&#10;AAAA&#10;" path="m2419985,12700l0,12700,0,0,2419985,0,2419985,127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color w:val="222222"/>
          <w:spacing w:val="-6"/>
          <w:sz w:val="26"/>
        </w:rPr>
        <w:t>Untaxed</w:t>
      </w:r>
      <w:r>
        <w:rPr>
          <w:rFonts w:ascii="Arial"/>
          <w:color w:val="222222"/>
          <w:spacing w:val="-22"/>
          <w:sz w:val="26"/>
        </w:rPr>
        <w:t xml:space="preserve"> </w:t>
      </w:r>
      <w:r>
        <w:rPr>
          <w:rFonts w:ascii="Arial"/>
          <w:color w:val="222222"/>
          <w:spacing w:val="-6"/>
          <w:sz w:val="26"/>
        </w:rPr>
        <w:t xml:space="preserve">Amount </w:t>
      </w:r>
      <w:r>
        <w:rPr>
          <w:rFonts w:ascii="Arial"/>
          <w:color w:val="222222"/>
          <w:spacing w:val="-4"/>
          <w:sz w:val="26"/>
        </w:rPr>
        <w:t>Tax</w:t>
      </w:r>
    </w:p>
    <w:p>
      <w:pPr>
        <w:spacing w:before="0" w:line="294" w:lineRule="exact"/>
        <w:ind w:left="5240" w:right="0" w:firstLine="0"/>
        <w:jc w:val="left"/>
        <w:rPr>
          <w:rFonts w:ascii="Arial"/>
          <w:sz w:val="26"/>
        </w:rPr>
      </w:pPr>
      <w:r>
        <w:rPr>
          <w:rFonts w:ascii="Arial"/>
          <w:color w:val="222222"/>
          <w:spacing w:val="-2"/>
          <w:sz w:val="26"/>
        </w:rPr>
        <w:t>Total</w:t>
      </w:r>
    </w:p>
    <w:p>
      <w:pPr>
        <w:pStyle w:val="8"/>
        <w:spacing w:before="7"/>
        <w:rPr>
          <w:rFonts w:ascii="Arial"/>
          <w:sz w:val="8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4371340</wp:posOffset>
                </wp:positionH>
                <wp:positionV relativeFrom="paragraph">
                  <wp:posOffset>78105</wp:posOffset>
                </wp:positionV>
                <wp:extent cx="2419985" cy="12700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9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985" h="12700">
                              <a:moveTo>
                                <a:pt x="2419985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2419985" y="0"/>
                              </a:lnTo>
                              <a:lnTo>
                                <a:pt x="2419985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344.2pt;margin-top:6.15pt;height:1pt;width:190.55pt;mso-position-horizontal-relative:page;mso-wrap-distance-bottom:0pt;mso-wrap-distance-top:0pt;z-index:-251644928;mso-width-relative:page;mso-height-relative:page;" fillcolor="#000000" filled="t" stroked="f" coordsize="2419985,12700" o:gfxdata="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sCTkM9kAAAAK&#10;AQAADwAAAAAAAAABACAAAAAiAAAAZHJzL2Rvd25yZXYueG1sUEsBAhQAFAAAAAgAh07iQPgXoIwb&#10;AgAA5gQAAA4AAAAAAAAAAQAgAAAAKAEAAGRycy9lMm9Eb2MueG1sUEsFBgAAAAAGAAYAWQEAALUF&#10;AAAAAA==&#10;" path="m2419985,12700l0,12700,0,0,2419985,0,2419985,1270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74"/>
        <w:rPr>
          <w:rFonts w:ascii="Arial"/>
          <w:sz w:val="26"/>
        </w:rPr>
      </w:pPr>
    </w:p>
    <w:p>
      <w:pPr>
        <w:pStyle w:val="2"/>
        <w:ind w:left="157"/>
      </w:pPr>
      <w:bookmarkStart w:id="21" w:name="Terms &amp; Conditions"/>
      <w:bookmarkEnd w:id="21"/>
      <w:r>
        <w:rPr>
          <w:color w:val="222222"/>
          <w:w w:val="90"/>
        </w:rPr>
        <w:t>Terms</w:t>
      </w:r>
      <w:r>
        <w:rPr>
          <w:color w:val="222222"/>
          <w:spacing w:val="8"/>
        </w:rPr>
        <w:t xml:space="preserve"> </w:t>
      </w:r>
      <w:r>
        <w:rPr>
          <w:color w:val="222222"/>
          <w:w w:val="90"/>
        </w:rPr>
        <w:t>&amp;</w:t>
      </w:r>
      <w:r>
        <w:rPr>
          <w:color w:val="222222"/>
          <w:spacing w:val="-7"/>
          <w:w w:val="90"/>
        </w:rPr>
        <w:t xml:space="preserve"> </w:t>
      </w:r>
      <w:r>
        <w:rPr>
          <w:color w:val="222222"/>
          <w:spacing w:val="-2"/>
          <w:w w:val="90"/>
        </w:rPr>
        <w:t>Conditions</w:t>
      </w:r>
    </w:p>
    <w:p>
      <w:pPr>
        <w:pStyle w:val="8"/>
        <w:rPr>
          <w:rFonts w:ascii="Arial"/>
          <w:sz w:val="37"/>
        </w:rPr>
      </w:pPr>
    </w:p>
    <w:p>
      <w:pPr>
        <w:pStyle w:val="8"/>
        <w:spacing w:before="15"/>
        <w:rPr>
          <w:rFonts w:ascii="Arial"/>
          <w:sz w:val="37"/>
        </w:rPr>
      </w:pPr>
    </w:p>
    <w:p>
      <w:pPr>
        <w:spacing w:before="0"/>
        <w:ind w:left="160" w:right="0" w:firstLine="0"/>
        <w:jc w:val="left"/>
        <w:rPr>
          <w:rFonts w:ascii="Arial"/>
          <w:sz w:val="37"/>
        </w:rPr>
      </w:pPr>
      <w:bookmarkStart w:id="22" w:name="Payment terms"/>
      <w:bookmarkEnd w:id="22"/>
      <w:r>
        <w:rPr>
          <w:rFonts w:ascii="Arial"/>
          <w:color w:val="222222"/>
          <w:w w:val="90"/>
          <w:sz w:val="37"/>
        </w:rPr>
        <w:t>Payment</w:t>
      </w:r>
      <w:r>
        <w:rPr>
          <w:rFonts w:ascii="Arial"/>
          <w:color w:val="222222"/>
          <w:spacing w:val="41"/>
          <w:sz w:val="37"/>
        </w:rPr>
        <w:t xml:space="preserve"> </w:t>
      </w:r>
      <w:r>
        <w:rPr>
          <w:rFonts w:ascii="Arial"/>
          <w:color w:val="222222"/>
          <w:spacing w:val="-2"/>
          <w:w w:val="95"/>
          <w:sz w:val="37"/>
        </w:rPr>
        <w:t>terms</w:t>
      </w:r>
    </w:p>
    <w:p>
      <w:pPr>
        <w:spacing w:before="175"/>
        <w:ind w:left="160" w:right="0" w:firstLine="0"/>
        <w:jc w:val="left"/>
        <w:rPr>
          <w:rFonts w:ascii="Arial"/>
          <w:sz w:val="26"/>
        </w:rPr>
      </w:pPr>
      <w:r>
        <w:rPr>
          <w:rFonts w:ascii="Arial"/>
          <w:color w:val="222222"/>
          <w:w w:val="85"/>
          <w:sz w:val="26"/>
        </w:rPr>
        <w:t>Payment</w:t>
      </w:r>
      <w:r>
        <w:rPr>
          <w:rFonts w:ascii="Arial"/>
          <w:color w:val="222222"/>
          <w:spacing w:val="-4"/>
          <w:sz w:val="26"/>
        </w:rPr>
        <w:t xml:space="preserve"> </w:t>
      </w:r>
      <w:r>
        <w:rPr>
          <w:rFonts w:ascii="Arial"/>
          <w:color w:val="222222"/>
          <w:spacing w:val="-2"/>
          <w:w w:val="95"/>
          <w:sz w:val="26"/>
        </w:rPr>
        <w:t>terms:</w:t>
      </w:r>
    </w:p>
    <w:sectPr>
      <w:pgSz w:w="12240" w:h="17340"/>
      <w:pgMar w:top="2000" w:right="140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"/>
      <w:lvlJc w:val="left"/>
      <w:pPr>
        <w:ind w:left="1028" w:hanging="5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44" w:hanging="5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8" w:hanging="5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5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16" w:hanging="5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0" w:hanging="5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5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8" w:hanging="5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2" w:hanging="543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"/>
      <w:lvlJc w:val="left"/>
      <w:pPr>
        <w:ind w:left="1028" w:hanging="5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44" w:hanging="54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8" w:hanging="54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2" w:hanging="54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16" w:hanging="54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40" w:hanging="54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54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88" w:hanging="54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2" w:hanging="543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475" w:hanging="334"/>
        <w:jc w:val="left"/>
      </w:pPr>
      <w:rPr>
        <w:rFonts w:hint="default" w:ascii="黑体" w:hAnsi="黑体" w:eastAsia="黑体" w:cs="黑体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902" w:hanging="34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entative="0">
      <w:start w:val="1"/>
      <w:numFmt w:val="upperLetter"/>
      <w:lvlText w:val="%3."/>
      <w:lvlJc w:val="left"/>
      <w:pPr>
        <w:ind w:left="100" w:hanging="1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4"/>
        <w:w w:val="99"/>
        <w:sz w:val="18"/>
        <w:szCs w:val="1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40" w:hanging="19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122" w:hanging="19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05" w:hanging="19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488" w:hanging="19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71" w:hanging="19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54" w:hanging="197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" w:hanging="166"/>
        <w:jc w:val="left"/>
      </w:pPr>
      <w:rPr>
        <w:rFonts w:hint="default" w:ascii="Microsoft YaHei UI" w:hAnsi="Microsoft YaHei UI" w:eastAsia="Microsoft YaHei UI" w:cs="Microsoft YaHei UI"/>
        <w:b/>
        <w:bCs/>
        <w:i w:val="0"/>
        <w:iCs w:val="0"/>
        <w:spacing w:val="0"/>
        <w:w w:val="93"/>
        <w:sz w:val="14"/>
        <w:szCs w:val="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41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83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25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67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209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651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092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34" w:hanging="166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"/>
      <w:lvlJc w:val="left"/>
      <w:pPr>
        <w:ind w:left="1031" w:hanging="545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62" w:hanging="5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84" w:hanging="5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06" w:hanging="5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8" w:hanging="5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0" w:hanging="5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72" w:hanging="5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4" w:hanging="5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16" w:hanging="545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"/>
      <w:lvlJc w:val="left"/>
      <w:pPr>
        <w:ind w:left="800" w:hanging="88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6" w:hanging="8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2" w:hanging="8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8" w:hanging="8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4" w:hanging="8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30" w:hanging="8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8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2" w:hanging="8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8" w:hanging="888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"/>
      <w:lvlJc w:val="left"/>
      <w:pPr>
        <w:ind w:left="140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86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2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58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44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0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6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2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88" w:hanging="42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DE019D2"/>
    <w:rsid w:val="63AF20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5"/>
      <w:outlineLvl w:val="1"/>
    </w:pPr>
    <w:rPr>
      <w:rFonts w:ascii="Arial" w:hAnsi="Arial" w:eastAsia="Arial" w:cs="Arial"/>
      <w:sz w:val="37"/>
      <w:szCs w:val="37"/>
      <w:lang w:val="en-US" w:eastAsia="en-US" w:bidi="ar-SA"/>
    </w:rPr>
  </w:style>
  <w:style w:type="paragraph" w:styleId="3">
    <w:name w:val="heading 2"/>
    <w:basedOn w:val="1"/>
    <w:qFormat/>
    <w:uiPriority w:val="1"/>
    <w:pPr>
      <w:ind w:right="922"/>
      <w:jc w:val="center"/>
      <w:outlineLvl w:val="2"/>
    </w:pPr>
    <w:rPr>
      <w:rFonts w:ascii="微软雅黑" w:hAnsi="微软雅黑" w:eastAsia="微软雅黑" w:cs="微软雅黑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446" w:hanging="265"/>
      <w:outlineLvl w:val="3"/>
    </w:pPr>
    <w:rPr>
      <w:rFonts w:ascii="黑体" w:hAnsi="黑体" w:eastAsia="黑体" w:cs="黑体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940" w:hanging="341"/>
      <w:jc w:val="both"/>
      <w:outlineLvl w:val="4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940" w:hanging="341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2024-06-03T10:20:00Z</dcterms:created>
  <dc:creator>zhangxinwen</dc:creator>
  <cp:lastModifiedBy>zhangxinwen</cp:lastModifiedBy>
  <dcterms:modified xsi:type="dcterms:W3CDTF">2024-06-03T10:25:17Z</dcterms:modified>
  <dc:title>odoo工作流模块采购合同-20240126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2024-06-03T00:00:00Z</vt:filetime>
  </property>
  <property fmtid="{D5CDD505-2E9C-101B-9397-08002B2CF9AE}" pid="5" name="SourceModified">
    <vt:lpwstr>D:20240603174947+09'49'</vt:lpwstr>
  </property>
  <property fmtid="{D5CDD505-2E9C-101B-9397-08002B2CF9AE}" pid="6" name="KSOProductBuildVer">
    <vt:lpwstr>1033-12.2.0.16909</vt:lpwstr>
  </property>
  <property fmtid="{D5CDD505-2E9C-101B-9397-08002B2CF9AE}" pid="7" name="ICV">
    <vt:lpwstr>FD5908FC425A40AEA476230B067A7D41_12</vt:lpwstr>
  </property>
</Properties>
</file>